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22472" w14:paraId="621760D8" w14:textId="77777777">
        <w:tc>
          <w:tcPr>
            <w:tcW w:w="4314" w:type="dxa"/>
          </w:tcPr>
          <w:p w14:paraId="6E83981F" w14:textId="77777777" w:rsidR="00222472" w:rsidRDefault="00AC617C">
            <w:pPr>
              <w:spacing w:after="0" w:line="240" w:lineRule="auto"/>
            </w:pPr>
            <w:r>
              <w:t>No. Surat Jalan</w:t>
            </w:r>
          </w:p>
        </w:tc>
        <w:tc>
          <w:tcPr>
            <w:tcW w:w="4316" w:type="dxa"/>
          </w:tcPr>
          <w:p w14:paraId="496FD3A6" w14:textId="77777777" w:rsidR="00222472" w:rsidRDefault="00AC617C">
            <w:pPr>
              <w:spacing w:after="0" w:line="240" w:lineRule="auto"/>
            </w:pPr>
            <w:r>
              <w:t>[[no_sj]]</w:t>
            </w:r>
          </w:p>
        </w:tc>
      </w:tr>
      <w:tr w:rsidR="00222472" w14:paraId="44D4C883" w14:textId="77777777">
        <w:tc>
          <w:tcPr>
            <w:tcW w:w="4314" w:type="dxa"/>
          </w:tcPr>
          <w:p w14:paraId="35EB1AA2" w14:textId="77777777" w:rsidR="00222472" w:rsidRDefault="00AC617C">
            <w:pPr>
              <w:spacing w:after="0" w:line="240" w:lineRule="auto"/>
            </w:pPr>
            <w:r>
              <w:t>Tanggal</w:t>
            </w:r>
          </w:p>
        </w:tc>
        <w:tc>
          <w:tcPr>
            <w:tcW w:w="4316" w:type="dxa"/>
          </w:tcPr>
          <w:p w14:paraId="17697C5D" w14:textId="77777777" w:rsidR="00222472" w:rsidRDefault="00AC617C">
            <w:pPr>
              <w:spacing w:after="0" w:line="240" w:lineRule="auto"/>
            </w:pPr>
            <w:r>
              <w:t>[[date]]</w:t>
            </w:r>
          </w:p>
        </w:tc>
      </w:tr>
      <w:tr w:rsidR="00222472" w14:paraId="46EF943E" w14:textId="77777777">
        <w:tc>
          <w:tcPr>
            <w:tcW w:w="4314" w:type="dxa"/>
          </w:tcPr>
          <w:p w14:paraId="321D236E" w14:textId="77777777" w:rsidR="00222472" w:rsidRDefault="00AC617C">
            <w:pPr>
              <w:spacing w:after="0" w:line="240" w:lineRule="auto"/>
            </w:pPr>
            <w:r>
              <w:t>Rute</w:t>
            </w:r>
          </w:p>
        </w:tc>
        <w:tc>
          <w:tcPr>
            <w:tcW w:w="4316" w:type="dxa"/>
          </w:tcPr>
          <w:p w14:paraId="22E504A3" w14:textId="77777777" w:rsidR="00222472" w:rsidRDefault="00AC617C">
            <w:pPr>
              <w:spacing w:after="0" w:line="240" w:lineRule="auto"/>
            </w:pPr>
            <w:r>
              <w:t>[[rute]]</w:t>
            </w:r>
          </w:p>
        </w:tc>
      </w:tr>
    </w:tbl>
    <w:p w14:paraId="7016DCBF" w14:textId="77777777" w:rsidR="00222472" w:rsidRDefault="00AC617C">
      <w:pPr>
        <w:pStyle w:val="Heading3"/>
        <w:rPr>
          <w:color w:val="auto"/>
        </w:rPr>
      </w:pPr>
      <w:r>
        <w:rPr>
          <w:color w:val="auto"/>
        </w:rPr>
        <w:t>DATA DRIVER &amp; KENDARAAN VT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2472" w14:paraId="06EE7FDD" w14:textId="77777777">
        <w:tc>
          <w:tcPr>
            <w:tcW w:w="4315" w:type="dxa"/>
          </w:tcPr>
          <w:p w14:paraId="381F7D81" w14:textId="77777777" w:rsidR="00222472" w:rsidRDefault="00AC617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Shift Pagi</w:t>
            </w:r>
          </w:p>
          <w:p w14:paraId="2B1E89EB" w14:textId="77777777" w:rsidR="00222472" w:rsidRDefault="00AC617C">
            <w:pPr>
              <w:spacing w:after="0" w:line="240" w:lineRule="auto"/>
            </w:pPr>
            <w:r>
              <w:t>Nama Driver</w:t>
            </w:r>
          </w:p>
          <w:p w14:paraId="4D9DBDDC" w14:textId="77777777" w:rsidR="00222472" w:rsidRDefault="00AC617C">
            <w:pPr>
              <w:spacing w:after="0" w:line="240" w:lineRule="auto"/>
            </w:pPr>
            <w:r>
              <w:t>Nama Helper</w:t>
            </w:r>
          </w:p>
        </w:tc>
        <w:tc>
          <w:tcPr>
            <w:tcW w:w="4315" w:type="dxa"/>
          </w:tcPr>
          <w:p w14:paraId="37897152" w14:textId="77777777" w:rsidR="00222472" w:rsidRDefault="00222472">
            <w:pPr>
              <w:spacing w:after="0" w:line="240" w:lineRule="auto"/>
            </w:pPr>
          </w:p>
          <w:p w14:paraId="2ECD2CCF" w14:textId="77777777" w:rsidR="00222472" w:rsidRDefault="00AC617C">
            <w:pPr>
              <w:spacing w:after="0" w:line="240" w:lineRule="auto"/>
            </w:pPr>
            <w:r>
              <w:t>[[driver1]]</w:t>
            </w:r>
          </w:p>
          <w:p w14:paraId="103CC8C2" w14:textId="77777777" w:rsidR="00222472" w:rsidRDefault="00AC617C">
            <w:pPr>
              <w:spacing w:after="0" w:line="240" w:lineRule="auto"/>
            </w:pPr>
            <w:r>
              <w:t>[[helper1]]</w:t>
            </w:r>
          </w:p>
        </w:tc>
      </w:tr>
      <w:tr w:rsidR="00222472" w14:paraId="2112CEEB" w14:textId="77777777">
        <w:tc>
          <w:tcPr>
            <w:tcW w:w="4315" w:type="dxa"/>
          </w:tcPr>
          <w:p w14:paraId="06ABFC68" w14:textId="77777777" w:rsidR="00222472" w:rsidRDefault="00AC617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Shift Pagi</w:t>
            </w:r>
          </w:p>
          <w:p w14:paraId="0EFEE153" w14:textId="77777777" w:rsidR="00222472" w:rsidRDefault="00AC617C">
            <w:pPr>
              <w:spacing w:after="0" w:line="240" w:lineRule="auto"/>
            </w:pPr>
            <w:r>
              <w:t>Nama Driver</w:t>
            </w:r>
          </w:p>
          <w:p w14:paraId="6316E1D3" w14:textId="77777777" w:rsidR="00222472" w:rsidRDefault="00AC617C">
            <w:pPr>
              <w:spacing w:after="0" w:line="240" w:lineRule="auto"/>
            </w:pPr>
            <w:r>
              <w:t>Nama Helper</w:t>
            </w:r>
          </w:p>
        </w:tc>
        <w:tc>
          <w:tcPr>
            <w:tcW w:w="4315" w:type="dxa"/>
          </w:tcPr>
          <w:p w14:paraId="7FE25016" w14:textId="77777777" w:rsidR="00222472" w:rsidRDefault="00222472">
            <w:pPr>
              <w:spacing w:after="0" w:line="240" w:lineRule="auto"/>
            </w:pPr>
          </w:p>
          <w:p w14:paraId="28276689" w14:textId="77777777" w:rsidR="00222472" w:rsidRDefault="00AC617C">
            <w:pPr>
              <w:spacing w:after="0" w:line="240" w:lineRule="auto"/>
            </w:pPr>
            <w:r>
              <w:t>[[driver2]]</w:t>
            </w:r>
          </w:p>
          <w:p w14:paraId="0A956A11" w14:textId="77777777" w:rsidR="00222472" w:rsidRDefault="00AC617C">
            <w:pPr>
              <w:spacing w:after="0" w:line="240" w:lineRule="auto"/>
            </w:pPr>
            <w:r>
              <w:t>[[helper2]]</w:t>
            </w:r>
          </w:p>
        </w:tc>
      </w:tr>
      <w:tr w:rsidR="00222472" w14:paraId="5B3DEFC0" w14:textId="77777777">
        <w:tc>
          <w:tcPr>
            <w:tcW w:w="4315" w:type="dxa"/>
          </w:tcPr>
          <w:p w14:paraId="6998BE72" w14:textId="77777777" w:rsidR="00222472" w:rsidRDefault="00AC617C">
            <w:pPr>
              <w:spacing w:after="0" w:line="240" w:lineRule="auto"/>
            </w:pPr>
            <w:r>
              <w:t>No VT</w:t>
            </w:r>
          </w:p>
        </w:tc>
        <w:tc>
          <w:tcPr>
            <w:tcW w:w="4315" w:type="dxa"/>
          </w:tcPr>
          <w:p w14:paraId="23CF1AA5" w14:textId="77777777" w:rsidR="00222472" w:rsidRDefault="00AC617C">
            <w:pPr>
              <w:spacing w:after="0" w:line="240" w:lineRule="auto"/>
            </w:pPr>
            <w:r>
              <w:t>[[no_vt]]</w:t>
            </w:r>
          </w:p>
        </w:tc>
      </w:tr>
      <w:tr w:rsidR="00222472" w14:paraId="6D1B7CF7" w14:textId="77777777">
        <w:tc>
          <w:tcPr>
            <w:tcW w:w="4315" w:type="dxa"/>
          </w:tcPr>
          <w:p w14:paraId="72238159" w14:textId="77777777" w:rsidR="00222472" w:rsidRDefault="00AC617C">
            <w:pPr>
              <w:spacing w:after="0" w:line="240" w:lineRule="auto"/>
            </w:pPr>
            <w:r>
              <w:t>No. Polisi VT</w:t>
            </w:r>
          </w:p>
        </w:tc>
        <w:tc>
          <w:tcPr>
            <w:tcW w:w="4315" w:type="dxa"/>
          </w:tcPr>
          <w:p w14:paraId="5726230D" w14:textId="77777777" w:rsidR="00222472" w:rsidRDefault="00AC617C">
            <w:pPr>
              <w:spacing w:after="0" w:line="240" w:lineRule="auto"/>
            </w:pPr>
            <w:r>
              <w:t>[[plat]]</w:t>
            </w:r>
          </w:p>
        </w:tc>
      </w:tr>
      <w:tr w:rsidR="00222472" w14:paraId="03F97B51" w14:textId="77777777">
        <w:tc>
          <w:tcPr>
            <w:tcW w:w="4315" w:type="dxa"/>
          </w:tcPr>
          <w:p w14:paraId="5296085D" w14:textId="77777777" w:rsidR="00222472" w:rsidRDefault="00AC617C">
            <w:pPr>
              <w:spacing w:after="0" w:line="240" w:lineRule="auto"/>
            </w:pPr>
            <w:r>
              <w:t>Kapasitas Tangki VT</w:t>
            </w:r>
          </w:p>
        </w:tc>
        <w:tc>
          <w:tcPr>
            <w:tcW w:w="4315" w:type="dxa"/>
          </w:tcPr>
          <w:p w14:paraId="60CBC2B5" w14:textId="77777777" w:rsidR="00222472" w:rsidRDefault="00AC617C">
            <w:pPr>
              <w:spacing w:after="0" w:line="240" w:lineRule="auto"/>
            </w:pPr>
            <w:r>
              <w:t>[[kapasitas]]</w:t>
            </w:r>
          </w:p>
        </w:tc>
      </w:tr>
      <w:tr w:rsidR="00222472" w14:paraId="06578275" w14:textId="77777777">
        <w:tc>
          <w:tcPr>
            <w:tcW w:w="4315" w:type="dxa"/>
          </w:tcPr>
          <w:p w14:paraId="14FC7293" w14:textId="77777777" w:rsidR="00222472" w:rsidRDefault="00AC617C">
            <w:pPr>
              <w:spacing w:after="0" w:line="240" w:lineRule="auto"/>
            </w:pPr>
            <w:r>
              <w:t>Jumlah Pengisian BBM</w:t>
            </w:r>
          </w:p>
        </w:tc>
        <w:tc>
          <w:tcPr>
            <w:tcW w:w="4315" w:type="dxa"/>
          </w:tcPr>
          <w:p w14:paraId="33C421F5" w14:textId="77777777" w:rsidR="00222472" w:rsidRDefault="00AC617C">
            <w:pPr>
              <w:spacing w:after="0" w:line="240" w:lineRule="auto"/>
            </w:pPr>
            <w:r>
              <w:t>[[bbm]]</w:t>
            </w:r>
          </w:p>
        </w:tc>
      </w:tr>
      <w:tr w:rsidR="00222472" w14:paraId="706C21FF" w14:textId="77777777">
        <w:tc>
          <w:tcPr>
            <w:tcW w:w="4315" w:type="dxa"/>
          </w:tcPr>
          <w:p w14:paraId="66347CCC" w14:textId="77777777" w:rsidR="00222472" w:rsidRDefault="00AC617C">
            <w:pPr>
              <w:spacing w:after="0" w:line="240" w:lineRule="auto"/>
            </w:pPr>
            <w:r>
              <w:t>Jam Keluar Pool</w:t>
            </w:r>
          </w:p>
        </w:tc>
        <w:tc>
          <w:tcPr>
            <w:tcW w:w="4315" w:type="dxa"/>
          </w:tcPr>
          <w:p w14:paraId="06A48417" w14:textId="77777777" w:rsidR="00222472" w:rsidRDefault="00AC617C">
            <w:pPr>
              <w:spacing w:after="0" w:line="240" w:lineRule="auto"/>
            </w:pPr>
            <w:r>
              <w:t>[[time_out]]</w:t>
            </w:r>
          </w:p>
        </w:tc>
      </w:tr>
      <w:tr w:rsidR="00222472" w14:paraId="2A882ACF" w14:textId="77777777">
        <w:tc>
          <w:tcPr>
            <w:tcW w:w="4315" w:type="dxa"/>
          </w:tcPr>
          <w:p w14:paraId="7F6123F3" w14:textId="77777777" w:rsidR="00222472" w:rsidRDefault="00AC617C">
            <w:pPr>
              <w:spacing w:after="0" w:line="240" w:lineRule="auto"/>
            </w:pPr>
            <w:r>
              <w:t>Jam Kembali Pool</w:t>
            </w:r>
          </w:p>
        </w:tc>
        <w:tc>
          <w:tcPr>
            <w:tcW w:w="4315" w:type="dxa"/>
          </w:tcPr>
          <w:p w14:paraId="4CAD2C45" w14:textId="77777777" w:rsidR="00222472" w:rsidRDefault="00AC617C">
            <w:pPr>
              <w:spacing w:after="0" w:line="240" w:lineRule="auto"/>
            </w:pPr>
            <w:r>
              <w:t>[[time_back]]</w:t>
            </w:r>
          </w:p>
        </w:tc>
      </w:tr>
    </w:tbl>
    <w:p w14:paraId="44DF1593" w14:textId="77777777" w:rsidR="00222472" w:rsidRDefault="00AC617C">
      <w:pPr>
        <w:pStyle w:val="Heading3"/>
        <w:rPr>
          <w:color w:val="auto"/>
        </w:rPr>
      </w:pPr>
      <w:r>
        <w:rPr>
          <w:color w:val="auto"/>
        </w:rPr>
        <w:t>PENGESAHAN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121"/>
        <w:gridCol w:w="2131"/>
        <w:gridCol w:w="2267"/>
        <w:gridCol w:w="2121"/>
      </w:tblGrid>
      <w:tr w:rsidR="00222472" w14:paraId="3AFAC1C6" w14:textId="77777777"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8218" w14:textId="77777777" w:rsidR="00222472" w:rsidRDefault="00AC617C">
            <w:pPr>
              <w:jc w:val="center"/>
            </w:pPr>
            <w:r>
              <w:t>Pelaksana</w:t>
            </w:r>
          </w:p>
        </w:tc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9675" w14:textId="77777777" w:rsidR="00222472" w:rsidRDefault="00AC617C">
            <w:pPr>
              <w:jc w:val="center"/>
            </w:pPr>
            <w:r>
              <w:t>Menyetujui,</w:t>
            </w:r>
          </w:p>
        </w:tc>
      </w:tr>
      <w:tr w:rsidR="00222472" w14:paraId="2533A4A6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9668" w14:textId="77777777" w:rsidR="00222472" w:rsidRDefault="00AC617C">
            <w:pPr>
              <w:jc w:val="center"/>
            </w:pPr>
            <w:r>
              <w:t>Driver Shift Pagi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E694" w14:textId="77777777" w:rsidR="00222472" w:rsidRDefault="00AC617C">
            <w:pPr>
              <w:jc w:val="center"/>
            </w:pPr>
            <w:r>
              <w:t>Driver Shift Malam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8A97" w14:textId="77777777" w:rsidR="00222472" w:rsidRDefault="00AC617C">
            <w:pPr>
              <w:jc w:val="center"/>
            </w:pPr>
            <w:r>
              <w:t>Pengawas Produksi Field Jambi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9FFE" w14:textId="77777777" w:rsidR="00222472" w:rsidRDefault="00AC617C">
            <w:pPr>
              <w:jc w:val="center"/>
            </w:pPr>
            <w:r>
              <w:t>Dispatcher</w:t>
            </w:r>
          </w:p>
        </w:tc>
      </w:tr>
      <w:tr w:rsidR="00222472" w14:paraId="615582E3" w14:textId="77777777">
        <w:trPr>
          <w:trHeight w:val="1543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31D2" w14:textId="77777777" w:rsidR="00222472" w:rsidRDefault="00222472">
            <w:pPr>
              <w:jc w:val="center"/>
            </w:pPr>
          </w:p>
          <w:p w14:paraId="3EC42400" w14:textId="77777777" w:rsidR="00222472" w:rsidRDefault="00222472">
            <w:pPr>
              <w:jc w:val="center"/>
            </w:pPr>
          </w:p>
          <w:p w14:paraId="05A5DE42" w14:textId="77777777" w:rsidR="00222472" w:rsidRDefault="00222472">
            <w:pPr>
              <w:jc w:val="center"/>
            </w:pPr>
          </w:p>
          <w:p w14:paraId="474C3DAD" w14:textId="77777777" w:rsidR="00222472" w:rsidRDefault="00AC617C">
            <w:pPr>
              <w:jc w:val="center"/>
            </w:pPr>
            <w:r>
              <w:t>[[driver1]]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FC6C" w14:textId="77777777" w:rsidR="00222472" w:rsidRDefault="00222472">
            <w:pPr>
              <w:jc w:val="center"/>
            </w:pPr>
          </w:p>
          <w:p w14:paraId="026EAEA1" w14:textId="77777777" w:rsidR="00222472" w:rsidRDefault="00222472">
            <w:pPr>
              <w:jc w:val="center"/>
            </w:pPr>
          </w:p>
          <w:p w14:paraId="6B2DFF79" w14:textId="77777777" w:rsidR="00222472" w:rsidRDefault="00222472">
            <w:pPr>
              <w:jc w:val="center"/>
            </w:pPr>
          </w:p>
          <w:p w14:paraId="5EAEAC82" w14:textId="77777777" w:rsidR="00222472" w:rsidRDefault="00AC617C">
            <w:pPr>
              <w:jc w:val="center"/>
            </w:pPr>
            <w:r>
              <w:t>[[driver2]]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E931" w14:textId="77777777" w:rsidR="00222472" w:rsidRDefault="00222472">
            <w:pPr>
              <w:jc w:val="center"/>
            </w:pPr>
          </w:p>
          <w:p w14:paraId="662AE134" w14:textId="77777777" w:rsidR="00222472" w:rsidRDefault="00222472">
            <w:pPr>
              <w:jc w:val="center"/>
            </w:pPr>
          </w:p>
          <w:p w14:paraId="160E7105" w14:textId="77777777" w:rsidR="00222472" w:rsidRDefault="00222472">
            <w:pPr>
              <w:jc w:val="center"/>
            </w:pPr>
          </w:p>
          <w:p w14:paraId="43127A39" w14:textId="77777777" w:rsidR="00222472" w:rsidRDefault="00AC617C">
            <w:pPr>
              <w:jc w:val="center"/>
            </w:pPr>
            <w:r>
              <w:t>Ambron Ahmad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B965" w14:textId="77777777" w:rsidR="00222472" w:rsidRDefault="00222472">
            <w:pPr>
              <w:jc w:val="center"/>
            </w:pPr>
          </w:p>
          <w:p w14:paraId="72C0259D" w14:textId="77777777" w:rsidR="00222472" w:rsidRDefault="00222472">
            <w:pPr>
              <w:jc w:val="center"/>
            </w:pPr>
          </w:p>
          <w:p w14:paraId="506FF4A4" w14:textId="77777777" w:rsidR="00222472" w:rsidRDefault="00222472">
            <w:pPr>
              <w:jc w:val="center"/>
            </w:pPr>
          </w:p>
          <w:p w14:paraId="7209141D" w14:textId="77777777" w:rsidR="00222472" w:rsidRDefault="00AC617C">
            <w:pPr>
              <w:jc w:val="center"/>
            </w:pPr>
            <w:r>
              <w:t>[[dispatcher]]</w:t>
            </w:r>
          </w:p>
        </w:tc>
      </w:tr>
    </w:tbl>
    <w:p w14:paraId="288B1D1A" w14:textId="77777777" w:rsidR="00222472" w:rsidRDefault="00222472">
      <w:pPr>
        <w:spacing w:line="240" w:lineRule="auto"/>
        <w:rPr>
          <w:b/>
          <w:bCs/>
          <w:sz w:val="2"/>
          <w:szCs w:val="2"/>
        </w:rPr>
      </w:pPr>
    </w:p>
    <w:p w14:paraId="7BE831BA" w14:textId="77777777" w:rsidR="00222472" w:rsidRDefault="00AC617C">
      <w:pPr>
        <w:rPr>
          <w:b/>
          <w:bCs/>
        </w:rPr>
      </w:pPr>
      <w:r>
        <w:rPr>
          <w:b/>
          <w:bCs/>
        </w:rPr>
        <w:t>Scan Here</w:t>
      </w:r>
    </w:p>
    <w:p w14:paraId="15C8B11F" w14:textId="77777777" w:rsidR="00222472" w:rsidRDefault="00AC617C">
      <w:pPr>
        <w:rPr>
          <w:b/>
          <w:bCs/>
        </w:rPr>
      </w:pPr>
      <w:r>
        <w:t>[[%qr]]</w:t>
      </w:r>
      <w:r>
        <w:rPr>
          <w:b/>
          <w:bCs/>
        </w:rPr>
        <w:t xml:space="preserve"> </w:t>
      </w:r>
    </w:p>
    <w:p w14:paraId="3EFCEB37" w14:textId="77777777" w:rsidR="008C00EE" w:rsidRDefault="00AC617C" w:rsidP="008C00EE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t>(</w:t>
      </w:r>
      <w:r>
        <w:rPr>
          <w:b/>
          <w:bCs/>
          <w:i/>
          <w:iCs/>
        </w:rPr>
        <w:t>Lakukan Scan di Ruang Operator</w:t>
      </w:r>
      <w:r>
        <w:rPr>
          <w:i/>
          <w:iCs/>
        </w:rPr>
        <w:t xml:space="preserve">, </w:t>
      </w:r>
      <w:r>
        <w:rPr>
          <w:i/>
          <w:iCs/>
        </w:rPr>
        <w:t>Operator Loading &amp; Unloading Wajib Scan Q</w:t>
      </w:r>
      <w:r>
        <w:rPr>
          <w:i/>
          <w:iCs/>
        </w:rPr>
        <w:t>R</w:t>
      </w:r>
      <w:r>
        <w:rPr>
          <w:i/>
          <w:iCs/>
        </w:rPr>
        <w:t xml:space="preserve"> Code</w:t>
      </w:r>
      <w:r>
        <w:t>)</w:t>
      </w:r>
      <w:r w:rsidR="008C00EE" w:rsidRPr="008C00EE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12FD6E60" w14:textId="77777777" w:rsidR="008C00EE" w:rsidRDefault="008C00EE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br w:type="page"/>
      </w:r>
    </w:p>
    <w:p w14:paraId="30A98467" w14:textId="07D86092" w:rsidR="008C00EE" w:rsidRPr="008C00EE" w:rsidRDefault="008C00EE" w:rsidP="008C00EE">
      <w:pPr>
        <w:spacing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lastRenderedPageBreak/>
        <w:t>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694F49BD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249249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B0E293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3F28E0FB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21CCCB2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89960F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7D3AA82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1E4BD87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5EBB706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272564EF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6E41129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5172409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49BDBDC3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609DEA8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253A543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4BD428F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F25BE6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6054F3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5C3E5CD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6BAF1D4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803D30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CFB3DC8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4753A1A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6E6DFFC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D7DE11F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0ADD15B6" w14:textId="77777777" w:rsidTr="00585C58">
        <w:tc>
          <w:tcPr>
            <w:tcW w:w="2880" w:type="dxa"/>
          </w:tcPr>
          <w:p w14:paraId="0132365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7E5B2D1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02BC7A1F" w14:textId="77777777" w:rsidTr="00585C58">
        <w:tc>
          <w:tcPr>
            <w:tcW w:w="2880" w:type="dxa"/>
          </w:tcPr>
          <w:p w14:paraId="5E96A40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541FBA9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6046447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28FF7782" w14:textId="77777777" w:rsidTr="00585C58">
        <w:tc>
          <w:tcPr>
            <w:tcW w:w="2880" w:type="dxa"/>
          </w:tcPr>
          <w:p w14:paraId="13A5AD4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5F5A1F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B524B8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F29587C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603454F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2ACE30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D8F103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46EB594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263891D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33F728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191F8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2DA3A6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6B9873E4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52A8476F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52A2DE7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4D3DB07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4E635E91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1CC9449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05A2C5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2D3335F6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552FC89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252F935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3C55B39F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20A9E64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30F4D9D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E8B336E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3ED89C2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16EC33C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914CBD1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D40F08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F57744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1FC229B5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DDBECD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91AAF4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2C38DE9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6C6B71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406B630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3281995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22885ED8" w14:textId="77777777" w:rsidTr="00585C58">
        <w:tc>
          <w:tcPr>
            <w:tcW w:w="2880" w:type="dxa"/>
          </w:tcPr>
          <w:p w14:paraId="446A3F5F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3B0DFBF9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07910B0E" w14:textId="77777777" w:rsidTr="00585C58">
        <w:tc>
          <w:tcPr>
            <w:tcW w:w="2880" w:type="dxa"/>
          </w:tcPr>
          <w:p w14:paraId="64AB40B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18DE617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264D8917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4BBF5662" w14:textId="77777777" w:rsidTr="00585C58">
        <w:tc>
          <w:tcPr>
            <w:tcW w:w="2880" w:type="dxa"/>
          </w:tcPr>
          <w:p w14:paraId="6261C77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C2D0C1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35F0F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697A4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88429F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14AC97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D1FA0D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169297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4A67EB1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B34BD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C71598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85B6B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0661C785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0B55B92A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02FEB9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96DFB7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7141CE1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72AD302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91C8B2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12D68D8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9A4D45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0373812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1E1FA60B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461BCD2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339960B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9FBB010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3F31C6D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3A7087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1EE5DF9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779E4DE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0F20371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848ED37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1097F38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0661BE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38ECB15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00C14CB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12A809D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811D6A2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48BB8864" w14:textId="77777777" w:rsidTr="00585C58">
        <w:tc>
          <w:tcPr>
            <w:tcW w:w="2880" w:type="dxa"/>
          </w:tcPr>
          <w:p w14:paraId="4F63D98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449CA6E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22E0CCE0" w14:textId="77777777" w:rsidTr="00585C58">
        <w:tc>
          <w:tcPr>
            <w:tcW w:w="2880" w:type="dxa"/>
          </w:tcPr>
          <w:p w14:paraId="5D6C3F1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1CBC47BE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7E19125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2BDFEC64" w14:textId="77777777" w:rsidTr="00585C58">
        <w:tc>
          <w:tcPr>
            <w:tcW w:w="2880" w:type="dxa"/>
          </w:tcPr>
          <w:p w14:paraId="2520753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3E39B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3380C4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3CA70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79DFEB0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E48CD6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FBC7B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28E01C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6A2A9A5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F6EF0E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1D128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C5CB6D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487C8355" w14:textId="77777777" w:rsidR="008C00EE" w:rsidRPr="008C00EE" w:rsidRDefault="008C00EE" w:rsidP="008C00EE">
      <w:pPr>
        <w:spacing w:before="240"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6BC726E6" w14:textId="77777777" w:rsidR="008C00EE" w:rsidRPr="008C00EE" w:rsidRDefault="008C00EE" w:rsidP="008C00EE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8C00EE">
        <w:rPr>
          <w:rFonts w:asciiTheme="majorHAnsi" w:hAnsiTheme="majorHAnsi" w:cstheme="majorHAnsi"/>
          <w:sz w:val="20"/>
          <w:szCs w:val="20"/>
        </w:rPr>
        <w:br w:type="page"/>
      </w:r>
    </w:p>
    <w:p w14:paraId="522C2949" w14:textId="77777777" w:rsidR="008C00EE" w:rsidRPr="008C00EE" w:rsidRDefault="008C00EE" w:rsidP="008C00EE">
      <w:pPr>
        <w:spacing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lastRenderedPageBreak/>
        <w:t>Rute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276F853C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0338A65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2F533D9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4A77CFC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7C57071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1B700D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151D23A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872C3B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25C9FF3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C6735D1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4AFAD9B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147EB80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4DCE6CC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E88792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549BB78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FFBC5F8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598F0CC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5FE930A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5F71739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48E66C0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ACAED1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2F8AA75A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5342CD8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44D4B75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542EF40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04E3998C" w14:textId="77777777" w:rsidTr="00585C58">
        <w:tc>
          <w:tcPr>
            <w:tcW w:w="2880" w:type="dxa"/>
          </w:tcPr>
          <w:p w14:paraId="23E15600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16ACF94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6144494B" w14:textId="77777777" w:rsidTr="00585C58">
        <w:tc>
          <w:tcPr>
            <w:tcW w:w="2880" w:type="dxa"/>
          </w:tcPr>
          <w:p w14:paraId="2A863C4B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7AC3D81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464507A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720B1930" w14:textId="77777777" w:rsidTr="00585C58">
        <w:tc>
          <w:tcPr>
            <w:tcW w:w="2880" w:type="dxa"/>
          </w:tcPr>
          <w:p w14:paraId="13BCAD1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494C4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13D5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D9A960F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E7B8F6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539F12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E4897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C7A1AC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0361425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53BEB5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6C01E4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3557F8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2ED245E4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3DF004AB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53D0149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0B3D49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2D25983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BEFDD2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C04E50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53BC898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AC0E41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14F9FBC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C5A2C68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18B52D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08F7252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4BC828EA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A664B5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41649C2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96A06BC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58D6662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41AF65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53778B5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43910F9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2F0F338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CED6323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6C1EB55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711F683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A01243D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34A9F157" w14:textId="77777777" w:rsidTr="00585C58">
        <w:tc>
          <w:tcPr>
            <w:tcW w:w="2880" w:type="dxa"/>
          </w:tcPr>
          <w:p w14:paraId="38D7E89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4E01C330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41BF7493" w14:textId="77777777" w:rsidTr="00585C58">
        <w:tc>
          <w:tcPr>
            <w:tcW w:w="2880" w:type="dxa"/>
          </w:tcPr>
          <w:p w14:paraId="769C557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6687C5A4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01B617E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3F0AEAC8" w14:textId="77777777" w:rsidTr="00585C58">
        <w:tc>
          <w:tcPr>
            <w:tcW w:w="2880" w:type="dxa"/>
          </w:tcPr>
          <w:p w14:paraId="68E7F0B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50A67A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B3692D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7AAEAB0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2FA337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395015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6607D4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B217FA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714ECB3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6D66D9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B383D9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7A0633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20DDBE2B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0A5D3DBC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5D5445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11ABE42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5439AD2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6160F4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07557A5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58B190A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D97591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242538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3AE5FC75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44C7B0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3519D3F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58626E2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2412D7C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01ED3E9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4F0ADF2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68E564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1D91297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1641B139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04E0F8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DB790F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FF50EDE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13896D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2300C79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7484AE5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594D6A73" w14:textId="77777777" w:rsidTr="00585C58">
        <w:tc>
          <w:tcPr>
            <w:tcW w:w="2880" w:type="dxa"/>
          </w:tcPr>
          <w:p w14:paraId="1B6DEA9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62CC791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400786FA" w14:textId="77777777" w:rsidTr="00585C58">
        <w:tc>
          <w:tcPr>
            <w:tcW w:w="2880" w:type="dxa"/>
          </w:tcPr>
          <w:p w14:paraId="09F99F7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48682C7E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5F7FAC7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4A9ACC82" w14:textId="77777777" w:rsidTr="00585C58">
        <w:tc>
          <w:tcPr>
            <w:tcW w:w="2880" w:type="dxa"/>
          </w:tcPr>
          <w:p w14:paraId="7BD1FE6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21ACB7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8FC06F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7A42C2B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03F197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FC05AF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16DCDA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C777469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2DB9939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3610C6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D26D7B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2E55B4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2FA46335" w14:textId="77777777" w:rsidR="008C00EE" w:rsidRPr="008C00EE" w:rsidRDefault="008C00EE" w:rsidP="008C00EE">
      <w:pPr>
        <w:spacing w:before="240"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4F3FB22D" w14:textId="507EA2C6" w:rsidR="00222472" w:rsidRDefault="00222472">
      <w:pPr>
        <w:rPr>
          <w:b/>
          <w:bCs/>
        </w:rPr>
      </w:pPr>
    </w:p>
    <w:sectPr w:rsidR="00222472" w:rsidSect="008C00EE">
      <w:headerReference w:type="default" r:id="rId8"/>
      <w:pgSz w:w="12240" w:h="15840"/>
      <w:pgMar w:top="1440" w:right="1800" w:bottom="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1B40A" w14:textId="77777777" w:rsidR="00AC617C" w:rsidRDefault="00AC617C">
      <w:pPr>
        <w:spacing w:line="240" w:lineRule="auto"/>
      </w:pPr>
      <w:r>
        <w:separator/>
      </w:r>
    </w:p>
  </w:endnote>
  <w:endnote w:type="continuationSeparator" w:id="0">
    <w:p w14:paraId="382FF7D8" w14:textId="77777777" w:rsidR="00AC617C" w:rsidRDefault="00AC61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65CDC" w14:textId="77777777" w:rsidR="00AC617C" w:rsidRDefault="00AC617C">
      <w:pPr>
        <w:spacing w:after="0"/>
      </w:pPr>
      <w:r>
        <w:separator/>
      </w:r>
    </w:p>
  </w:footnote>
  <w:footnote w:type="continuationSeparator" w:id="0">
    <w:p w14:paraId="12605388" w14:textId="77777777" w:rsidR="00AC617C" w:rsidRDefault="00AC61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9"/>
      <w:gridCol w:w="6121"/>
    </w:tblGrid>
    <w:tr w:rsidR="00222472" w14:paraId="370EE6CE" w14:textId="77777777">
      <w:tc>
        <w:tcPr>
          <w:tcW w:w="2518" w:type="dxa"/>
        </w:tcPr>
        <w:p w14:paraId="7D816325" w14:textId="77777777" w:rsidR="00222472" w:rsidRDefault="00AC617C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114300" distR="114300" wp14:anchorId="2C0406E0" wp14:editId="31888356">
                <wp:extent cx="1462405" cy="457200"/>
                <wp:effectExtent l="0" t="0" r="0" b="0"/>
                <wp:docPr id="13" name="Picture 13" descr="PHR-zona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PHR-zona-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t="30699" b="380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2405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8" w:type="dxa"/>
        </w:tcPr>
        <w:p w14:paraId="67C56F76" w14:textId="77777777" w:rsidR="00222472" w:rsidRDefault="00AC617C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SURAT JALAN PENGIRIMAN CRUDE OIL VIA VACCUM TRUCK</w:t>
          </w:r>
        </w:p>
        <w:p w14:paraId="1C51E6CC" w14:textId="77777777" w:rsidR="00222472" w:rsidRDefault="00AC617C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P</w:t>
          </w:r>
          <w:r>
            <w:rPr>
              <w:b/>
              <w:bCs/>
            </w:rPr>
            <w:t>HR</w:t>
          </w:r>
          <w:r>
            <w:rPr>
              <w:b/>
              <w:bCs/>
            </w:rPr>
            <w:t xml:space="preserve"> </w:t>
          </w:r>
          <w:r>
            <w:rPr>
              <w:b/>
              <w:bCs/>
            </w:rPr>
            <w:t xml:space="preserve">ZONA 1 </w:t>
          </w:r>
          <w:r>
            <w:rPr>
              <w:b/>
              <w:bCs/>
            </w:rPr>
            <w:t>JAMBI FIELD</w:t>
          </w:r>
        </w:p>
        <w:p w14:paraId="0D0FED4A" w14:textId="77777777" w:rsidR="00222472" w:rsidRDefault="00AC617C">
          <w:pPr>
            <w:pStyle w:val="Header"/>
            <w:jc w:val="center"/>
          </w:pPr>
          <w:r>
            <w:t xml:space="preserve">Jl. </w:t>
          </w:r>
          <w:r>
            <w:t>Lirik No. 1, Komperta Kenali Asam, Kota Jambi, Jambi, 36128</w:t>
          </w:r>
        </w:p>
      </w:tc>
    </w:tr>
  </w:tbl>
  <w:p w14:paraId="51B94C25" w14:textId="77777777" w:rsidR="00222472" w:rsidRDefault="00222472">
    <w:pPr>
      <w:pStyle w:val="Header"/>
      <w:pBdr>
        <w:bottom w:val="single" w:sz="6" w:space="1" w:color="auto"/>
      </w:pBdr>
      <w:tabs>
        <w:tab w:val="left" w:pos="3807"/>
      </w:tabs>
      <w:rPr>
        <w:b/>
        <w:bCs/>
      </w:rPr>
    </w:pPr>
  </w:p>
  <w:p w14:paraId="4CAB0314" w14:textId="77777777" w:rsidR="00222472" w:rsidRDefault="00222472">
    <w:pPr>
      <w:pStyle w:val="Header"/>
      <w:tabs>
        <w:tab w:val="left" w:pos="3807"/>
      </w:tabs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93C"/>
    <w:rsid w:val="001B1A69"/>
    <w:rsid w:val="002057D0"/>
    <w:rsid w:val="00222472"/>
    <w:rsid w:val="0029639D"/>
    <w:rsid w:val="00326F90"/>
    <w:rsid w:val="004705AC"/>
    <w:rsid w:val="0047483A"/>
    <w:rsid w:val="00557F09"/>
    <w:rsid w:val="00574918"/>
    <w:rsid w:val="00661E3A"/>
    <w:rsid w:val="006A5BB1"/>
    <w:rsid w:val="0073765E"/>
    <w:rsid w:val="008A0FBC"/>
    <w:rsid w:val="008B2B91"/>
    <w:rsid w:val="008C00EE"/>
    <w:rsid w:val="00AA1D8D"/>
    <w:rsid w:val="00AC617C"/>
    <w:rsid w:val="00B47730"/>
    <w:rsid w:val="00BE3BA2"/>
    <w:rsid w:val="00BF3078"/>
    <w:rsid w:val="00CB0664"/>
    <w:rsid w:val="00D27735"/>
    <w:rsid w:val="00E57001"/>
    <w:rsid w:val="00EC63CA"/>
    <w:rsid w:val="00F04676"/>
    <w:rsid w:val="00FC693F"/>
    <w:rsid w:val="00FF6E79"/>
    <w:rsid w:val="06ED3380"/>
    <w:rsid w:val="0EF37117"/>
    <w:rsid w:val="12F14123"/>
    <w:rsid w:val="13B12EDD"/>
    <w:rsid w:val="16FC474C"/>
    <w:rsid w:val="174662BC"/>
    <w:rsid w:val="20190339"/>
    <w:rsid w:val="25C03A8D"/>
    <w:rsid w:val="271E795E"/>
    <w:rsid w:val="27F15616"/>
    <w:rsid w:val="2D3319B5"/>
    <w:rsid w:val="31347947"/>
    <w:rsid w:val="31A62204"/>
    <w:rsid w:val="332E3B4F"/>
    <w:rsid w:val="33FA13D4"/>
    <w:rsid w:val="34076F3C"/>
    <w:rsid w:val="380534F8"/>
    <w:rsid w:val="3A063F42"/>
    <w:rsid w:val="3F965E62"/>
    <w:rsid w:val="411078CD"/>
    <w:rsid w:val="41793A79"/>
    <w:rsid w:val="41E14722"/>
    <w:rsid w:val="42C03D90"/>
    <w:rsid w:val="44C744E6"/>
    <w:rsid w:val="479358FE"/>
    <w:rsid w:val="49E97FD0"/>
    <w:rsid w:val="4EF1403D"/>
    <w:rsid w:val="503A452D"/>
    <w:rsid w:val="544B30DE"/>
    <w:rsid w:val="55D55777"/>
    <w:rsid w:val="59327E52"/>
    <w:rsid w:val="5CB376A5"/>
    <w:rsid w:val="5DC529E5"/>
    <w:rsid w:val="610D3747"/>
    <w:rsid w:val="61E202A7"/>
    <w:rsid w:val="6A797089"/>
    <w:rsid w:val="6A8C58DC"/>
    <w:rsid w:val="6B6C4F4A"/>
    <w:rsid w:val="72E83193"/>
    <w:rsid w:val="75002218"/>
    <w:rsid w:val="783720CB"/>
    <w:rsid w:val="7AE14228"/>
    <w:rsid w:val="7CBC0D5A"/>
    <w:rsid w:val="7FC9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AABFC"/>
  <w14:defaultImageDpi w14:val="330"/>
  <w15:docId w15:val="{37B67509-E423-4A81-BDF0-F2A49AAA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 Rahmah</dc:creator>
  <cp:lastModifiedBy>sahdan17@myid365.onmicrosoft.com</cp:lastModifiedBy>
  <cp:revision>4</cp:revision>
  <dcterms:created xsi:type="dcterms:W3CDTF">2025-12-01T08:59:00Z</dcterms:created>
  <dcterms:modified xsi:type="dcterms:W3CDTF">2026-02-25T04:53:00Z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591ECEBF510C4941B49D1D9BD45BB483_12</vt:lpwstr>
  </property>
</Properties>
</file>