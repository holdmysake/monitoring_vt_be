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222472" w14:paraId="621760D8" w14:textId="77777777">
        <w:tc>
          <w:tcPr>
            <w:tcW w:w="4314" w:type="dxa"/>
          </w:tcPr>
          <w:p w14:paraId="6E83981F" w14:textId="77777777" w:rsidR="00222472" w:rsidRDefault="00AC617C">
            <w:pPr>
              <w:spacing w:after="0" w:line="240" w:lineRule="auto"/>
            </w:pPr>
            <w:r>
              <w:t>No. Surat Jalan</w:t>
            </w:r>
          </w:p>
        </w:tc>
        <w:tc>
          <w:tcPr>
            <w:tcW w:w="4316" w:type="dxa"/>
          </w:tcPr>
          <w:p w14:paraId="496FD3A6" w14:textId="3B7580B5" w:rsidR="00222472" w:rsidRDefault="00222472">
            <w:pPr>
              <w:spacing w:after="0" w:line="240" w:lineRule="auto"/>
            </w:pPr>
          </w:p>
        </w:tc>
      </w:tr>
      <w:tr w:rsidR="00222472" w14:paraId="44D4C883" w14:textId="77777777">
        <w:tc>
          <w:tcPr>
            <w:tcW w:w="4314" w:type="dxa"/>
          </w:tcPr>
          <w:p w14:paraId="35EB1AA2" w14:textId="77777777" w:rsidR="00222472" w:rsidRDefault="00AC617C">
            <w:pPr>
              <w:spacing w:after="0" w:line="240" w:lineRule="auto"/>
            </w:pPr>
            <w:r>
              <w:t>Tanggal</w:t>
            </w:r>
          </w:p>
        </w:tc>
        <w:tc>
          <w:tcPr>
            <w:tcW w:w="4316" w:type="dxa"/>
          </w:tcPr>
          <w:p w14:paraId="17697C5D" w14:textId="25D76FEE" w:rsidR="00222472" w:rsidRDefault="00222472">
            <w:pPr>
              <w:spacing w:after="0" w:line="240" w:lineRule="auto"/>
            </w:pPr>
          </w:p>
        </w:tc>
      </w:tr>
      <w:tr w:rsidR="00222472" w14:paraId="46EF943E" w14:textId="77777777">
        <w:tc>
          <w:tcPr>
            <w:tcW w:w="4314" w:type="dxa"/>
          </w:tcPr>
          <w:p w14:paraId="321D236E" w14:textId="77777777" w:rsidR="00222472" w:rsidRDefault="00AC617C">
            <w:pPr>
              <w:spacing w:after="0" w:line="240" w:lineRule="auto"/>
            </w:pPr>
            <w:r>
              <w:t>Rute</w:t>
            </w:r>
          </w:p>
        </w:tc>
        <w:tc>
          <w:tcPr>
            <w:tcW w:w="4316" w:type="dxa"/>
          </w:tcPr>
          <w:p w14:paraId="22E504A3" w14:textId="54EDBE93" w:rsidR="00222472" w:rsidRDefault="00222472">
            <w:pPr>
              <w:spacing w:after="0" w:line="240" w:lineRule="auto"/>
            </w:pPr>
          </w:p>
        </w:tc>
      </w:tr>
    </w:tbl>
    <w:p w14:paraId="7016DCBF" w14:textId="77777777" w:rsidR="00222472" w:rsidRDefault="00AC617C">
      <w:pPr>
        <w:pStyle w:val="Heading3"/>
        <w:rPr>
          <w:color w:val="auto"/>
        </w:rPr>
      </w:pPr>
      <w:r>
        <w:rPr>
          <w:color w:val="auto"/>
        </w:rPr>
        <w:t>DATA DRIVER &amp; KENDARAAN VT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2472" w14:paraId="06EE7FDD" w14:textId="77777777">
        <w:tc>
          <w:tcPr>
            <w:tcW w:w="4315" w:type="dxa"/>
          </w:tcPr>
          <w:p w14:paraId="381F7D81" w14:textId="400C85CB" w:rsidR="00222472" w:rsidRDefault="00AC617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Shift </w:t>
            </w:r>
            <w:r w:rsidR="008C7D94">
              <w:rPr>
                <w:b/>
                <w:bCs/>
              </w:rPr>
              <w:t>1</w:t>
            </w:r>
          </w:p>
          <w:p w14:paraId="2B1E89EB" w14:textId="77777777" w:rsidR="00222472" w:rsidRDefault="00AC617C">
            <w:pPr>
              <w:spacing w:after="0" w:line="240" w:lineRule="auto"/>
            </w:pPr>
            <w:r>
              <w:t>Nama Driver</w:t>
            </w:r>
          </w:p>
          <w:p w14:paraId="4D9DBDDC" w14:textId="77777777" w:rsidR="00222472" w:rsidRDefault="00AC617C">
            <w:pPr>
              <w:spacing w:after="0" w:line="240" w:lineRule="auto"/>
            </w:pPr>
            <w:r>
              <w:t>Nama Helper</w:t>
            </w:r>
          </w:p>
        </w:tc>
        <w:tc>
          <w:tcPr>
            <w:tcW w:w="4315" w:type="dxa"/>
          </w:tcPr>
          <w:p w14:paraId="37897152" w14:textId="77777777" w:rsidR="00222472" w:rsidRDefault="00222472">
            <w:pPr>
              <w:spacing w:after="0" w:line="240" w:lineRule="auto"/>
            </w:pPr>
          </w:p>
          <w:p w14:paraId="103CC8C2" w14:textId="3FB4E153" w:rsidR="00222472" w:rsidRDefault="00222472">
            <w:pPr>
              <w:spacing w:after="0" w:line="240" w:lineRule="auto"/>
            </w:pPr>
          </w:p>
        </w:tc>
      </w:tr>
      <w:tr w:rsidR="00222472" w14:paraId="2112CEEB" w14:textId="77777777">
        <w:tc>
          <w:tcPr>
            <w:tcW w:w="4315" w:type="dxa"/>
          </w:tcPr>
          <w:p w14:paraId="06ABFC68" w14:textId="358496CD" w:rsidR="00222472" w:rsidRDefault="00AC617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Shift </w:t>
            </w:r>
            <w:r w:rsidR="008C7D94">
              <w:rPr>
                <w:b/>
                <w:bCs/>
              </w:rPr>
              <w:t>2</w:t>
            </w:r>
          </w:p>
          <w:p w14:paraId="0EFEE153" w14:textId="77777777" w:rsidR="00222472" w:rsidRDefault="00AC617C">
            <w:pPr>
              <w:spacing w:after="0" w:line="240" w:lineRule="auto"/>
            </w:pPr>
            <w:r>
              <w:t>Nama Driver</w:t>
            </w:r>
          </w:p>
          <w:p w14:paraId="6316E1D3" w14:textId="77777777" w:rsidR="00222472" w:rsidRDefault="00AC617C">
            <w:pPr>
              <w:spacing w:after="0" w:line="240" w:lineRule="auto"/>
            </w:pPr>
            <w:r>
              <w:t>Nama Helper</w:t>
            </w:r>
          </w:p>
        </w:tc>
        <w:tc>
          <w:tcPr>
            <w:tcW w:w="4315" w:type="dxa"/>
          </w:tcPr>
          <w:p w14:paraId="0A956A11" w14:textId="1934F16A" w:rsidR="00222472" w:rsidRDefault="00222472">
            <w:pPr>
              <w:spacing w:after="0" w:line="240" w:lineRule="auto"/>
            </w:pPr>
          </w:p>
        </w:tc>
      </w:tr>
      <w:tr w:rsidR="00222472" w14:paraId="5B3DEFC0" w14:textId="77777777">
        <w:tc>
          <w:tcPr>
            <w:tcW w:w="4315" w:type="dxa"/>
          </w:tcPr>
          <w:p w14:paraId="6998BE72" w14:textId="77777777" w:rsidR="00222472" w:rsidRDefault="00AC617C">
            <w:pPr>
              <w:spacing w:after="0" w:line="240" w:lineRule="auto"/>
            </w:pPr>
            <w:r>
              <w:t>No VT</w:t>
            </w:r>
          </w:p>
        </w:tc>
        <w:tc>
          <w:tcPr>
            <w:tcW w:w="4315" w:type="dxa"/>
          </w:tcPr>
          <w:p w14:paraId="23CF1AA5" w14:textId="1F1E3532" w:rsidR="00222472" w:rsidRDefault="00222472">
            <w:pPr>
              <w:spacing w:after="0" w:line="240" w:lineRule="auto"/>
            </w:pPr>
          </w:p>
        </w:tc>
      </w:tr>
      <w:tr w:rsidR="00222472" w14:paraId="6D1B7CF7" w14:textId="77777777">
        <w:tc>
          <w:tcPr>
            <w:tcW w:w="4315" w:type="dxa"/>
          </w:tcPr>
          <w:p w14:paraId="72238159" w14:textId="77777777" w:rsidR="00222472" w:rsidRDefault="00AC617C">
            <w:pPr>
              <w:spacing w:after="0" w:line="240" w:lineRule="auto"/>
            </w:pPr>
            <w:r>
              <w:t>No. Polisi VT</w:t>
            </w:r>
          </w:p>
        </w:tc>
        <w:tc>
          <w:tcPr>
            <w:tcW w:w="4315" w:type="dxa"/>
          </w:tcPr>
          <w:p w14:paraId="5726230D" w14:textId="64EB6FCA" w:rsidR="00222472" w:rsidRDefault="00222472">
            <w:pPr>
              <w:spacing w:after="0" w:line="240" w:lineRule="auto"/>
            </w:pPr>
          </w:p>
        </w:tc>
      </w:tr>
      <w:tr w:rsidR="00222472" w14:paraId="03F97B51" w14:textId="77777777">
        <w:tc>
          <w:tcPr>
            <w:tcW w:w="4315" w:type="dxa"/>
          </w:tcPr>
          <w:p w14:paraId="5296085D" w14:textId="77777777" w:rsidR="00222472" w:rsidRDefault="00AC617C">
            <w:pPr>
              <w:spacing w:after="0" w:line="240" w:lineRule="auto"/>
            </w:pPr>
            <w:r>
              <w:t>Kapasitas Tangki VT</w:t>
            </w:r>
          </w:p>
        </w:tc>
        <w:tc>
          <w:tcPr>
            <w:tcW w:w="4315" w:type="dxa"/>
          </w:tcPr>
          <w:p w14:paraId="60CBC2B5" w14:textId="372C942A" w:rsidR="00222472" w:rsidRDefault="00222472">
            <w:pPr>
              <w:spacing w:after="0" w:line="240" w:lineRule="auto"/>
            </w:pPr>
          </w:p>
        </w:tc>
      </w:tr>
      <w:tr w:rsidR="00222472" w14:paraId="06578275" w14:textId="77777777">
        <w:tc>
          <w:tcPr>
            <w:tcW w:w="4315" w:type="dxa"/>
          </w:tcPr>
          <w:p w14:paraId="14FC7293" w14:textId="77777777" w:rsidR="00222472" w:rsidRDefault="00AC617C">
            <w:pPr>
              <w:spacing w:after="0" w:line="240" w:lineRule="auto"/>
            </w:pPr>
            <w:r>
              <w:t>Jumlah Pengisian BBM</w:t>
            </w:r>
          </w:p>
        </w:tc>
        <w:tc>
          <w:tcPr>
            <w:tcW w:w="4315" w:type="dxa"/>
          </w:tcPr>
          <w:p w14:paraId="33C421F5" w14:textId="443CEBCB" w:rsidR="00222472" w:rsidRDefault="00222472">
            <w:pPr>
              <w:spacing w:after="0" w:line="240" w:lineRule="auto"/>
            </w:pPr>
          </w:p>
        </w:tc>
      </w:tr>
      <w:tr w:rsidR="00222472" w14:paraId="706C21FF" w14:textId="77777777">
        <w:tc>
          <w:tcPr>
            <w:tcW w:w="4315" w:type="dxa"/>
          </w:tcPr>
          <w:p w14:paraId="66347CCC" w14:textId="77777777" w:rsidR="00222472" w:rsidRDefault="00AC617C">
            <w:pPr>
              <w:spacing w:after="0" w:line="240" w:lineRule="auto"/>
            </w:pPr>
            <w:r>
              <w:t>Jam Keluar Pool</w:t>
            </w:r>
          </w:p>
        </w:tc>
        <w:tc>
          <w:tcPr>
            <w:tcW w:w="4315" w:type="dxa"/>
          </w:tcPr>
          <w:p w14:paraId="06A48417" w14:textId="702EB118" w:rsidR="00222472" w:rsidRDefault="00222472">
            <w:pPr>
              <w:spacing w:after="0" w:line="240" w:lineRule="auto"/>
            </w:pPr>
          </w:p>
        </w:tc>
      </w:tr>
      <w:tr w:rsidR="00222472" w14:paraId="2A882ACF" w14:textId="77777777">
        <w:tc>
          <w:tcPr>
            <w:tcW w:w="4315" w:type="dxa"/>
          </w:tcPr>
          <w:p w14:paraId="7F6123F3" w14:textId="77777777" w:rsidR="00222472" w:rsidRDefault="00AC617C">
            <w:pPr>
              <w:spacing w:after="0" w:line="240" w:lineRule="auto"/>
            </w:pPr>
            <w:r>
              <w:t>Jam Kembali Pool</w:t>
            </w:r>
          </w:p>
        </w:tc>
        <w:tc>
          <w:tcPr>
            <w:tcW w:w="4315" w:type="dxa"/>
          </w:tcPr>
          <w:p w14:paraId="4CAD2C45" w14:textId="4A4CEA91" w:rsidR="00222472" w:rsidRDefault="00222472">
            <w:pPr>
              <w:spacing w:after="0" w:line="240" w:lineRule="auto"/>
            </w:pPr>
          </w:p>
        </w:tc>
      </w:tr>
    </w:tbl>
    <w:p w14:paraId="44DF1593" w14:textId="77777777" w:rsidR="00222472" w:rsidRDefault="00AC617C">
      <w:pPr>
        <w:pStyle w:val="Heading3"/>
        <w:rPr>
          <w:color w:val="auto"/>
        </w:rPr>
      </w:pPr>
      <w:r>
        <w:rPr>
          <w:color w:val="auto"/>
        </w:rPr>
        <w:t>PENGESAHAN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2121"/>
        <w:gridCol w:w="2131"/>
        <w:gridCol w:w="2267"/>
        <w:gridCol w:w="2121"/>
      </w:tblGrid>
      <w:tr w:rsidR="00222472" w14:paraId="3AFAC1C6" w14:textId="77777777"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B8218" w14:textId="77777777" w:rsidR="00222472" w:rsidRDefault="00AC617C">
            <w:pPr>
              <w:jc w:val="center"/>
            </w:pPr>
            <w:r>
              <w:t>Pelaksana</w:t>
            </w:r>
          </w:p>
        </w:tc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A9675" w14:textId="77777777" w:rsidR="00222472" w:rsidRDefault="00AC617C">
            <w:pPr>
              <w:jc w:val="center"/>
            </w:pPr>
            <w:r>
              <w:t>Menyetujui,</w:t>
            </w:r>
          </w:p>
        </w:tc>
      </w:tr>
      <w:tr w:rsidR="00222472" w14:paraId="2533A4A6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9668" w14:textId="30A0C4EC" w:rsidR="00222472" w:rsidRDefault="00AC617C">
            <w:pPr>
              <w:jc w:val="center"/>
            </w:pPr>
            <w:r>
              <w:t xml:space="preserve">Driver Shift </w:t>
            </w:r>
            <w:r w:rsidR="008C7D94">
              <w:t>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E694" w14:textId="3F42F220" w:rsidR="00222472" w:rsidRDefault="00AC617C">
            <w:pPr>
              <w:jc w:val="center"/>
            </w:pPr>
            <w:r>
              <w:t xml:space="preserve">Driver Shift </w:t>
            </w:r>
            <w:r w:rsidR="008C7D94"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8A97" w14:textId="77777777" w:rsidR="00222472" w:rsidRDefault="00AC617C">
            <w:pPr>
              <w:jc w:val="center"/>
            </w:pPr>
            <w:r>
              <w:t>Pengawas Produksi Field Jambi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19FFE" w14:textId="77777777" w:rsidR="00222472" w:rsidRDefault="00AC617C">
            <w:pPr>
              <w:jc w:val="center"/>
            </w:pPr>
            <w:r>
              <w:t>Dispatcher</w:t>
            </w:r>
          </w:p>
        </w:tc>
      </w:tr>
      <w:tr w:rsidR="00222472" w14:paraId="615582E3" w14:textId="77777777">
        <w:trPr>
          <w:trHeight w:val="1543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3DAD" w14:textId="2993EFAC" w:rsidR="00222472" w:rsidRDefault="00222472">
            <w:pPr>
              <w:jc w:val="center"/>
            </w:pP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AC82" w14:textId="4E18D443" w:rsidR="00222472" w:rsidRDefault="00222472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E931" w14:textId="77777777" w:rsidR="00222472" w:rsidRDefault="00222472">
            <w:pPr>
              <w:jc w:val="center"/>
            </w:pPr>
          </w:p>
          <w:p w14:paraId="662AE134" w14:textId="77777777" w:rsidR="00222472" w:rsidRDefault="00222472">
            <w:pPr>
              <w:jc w:val="center"/>
            </w:pPr>
          </w:p>
          <w:p w14:paraId="160E7105" w14:textId="77777777" w:rsidR="00222472" w:rsidRDefault="00222472">
            <w:pPr>
              <w:jc w:val="center"/>
            </w:pPr>
          </w:p>
          <w:p w14:paraId="43127A39" w14:textId="77777777" w:rsidR="00222472" w:rsidRDefault="00AC617C">
            <w:pPr>
              <w:jc w:val="center"/>
            </w:pPr>
            <w:r>
              <w:t>Ambron Ahmad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B965" w14:textId="77777777" w:rsidR="00222472" w:rsidRDefault="00222472">
            <w:pPr>
              <w:jc w:val="center"/>
            </w:pPr>
          </w:p>
          <w:p w14:paraId="72C0259D" w14:textId="77777777" w:rsidR="00222472" w:rsidRDefault="00222472">
            <w:pPr>
              <w:jc w:val="center"/>
            </w:pPr>
          </w:p>
          <w:p w14:paraId="506FF4A4" w14:textId="77777777" w:rsidR="00222472" w:rsidRDefault="00222472">
            <w:pPr>
              <w:jc w:val="center"/>
            </w:pPr>
          </w:p>
          <w:p w14:paraId="7209141D" w14:textId="03CF9878" w:rsidR="00222472" w:rsidRDefault="00222472">
            <w:pPr>
              <w:jc w:val="center"/>
            </w:pPr>
          </w:p>
        </w:tc>
      </w:tr>
    </w:tbl>
    <w:p w14:paraId="288B1D1A" w14:textId="77777777" w:rsidR="00222472" w:rsidRDefault="00222472">
      <w:pPr>
        <w:spacing w:line="240" w:lineRule="auto"/>
        <w:rPr>
          <w:b/>
          <w:bCs/>
          <w:sz w:val="2"/>
          <w:szCs w:val="2"/>
        </w:rPr>
      </w:pPr>
    </w:p>
    <w:p w14:paraId="7BE831BA" w14:textId="77777777" w:rsidR="00222472" w:rsidRDefault="00AC617C">
      <w:pPr>
        <w:rPr>
          <w:b/>
          <w:bCs/>
        </w:rPr>
      </w:pPr>
      <w:r>
        <w:rPr>
          <w:b/>
          <w:bCs/>
        </w:rPr>
        <w:t>Scan Here</w:t>
      </w:r>
    </w:p>
    <w:p w14:paraId="6C83749C" w14:textId="77777777" w:rsidR="008C7D94" w:rsidRDefault="008C7D94" w:rsidP="008C00EE">
      <w:pPr>
        <w:spacing w:after="0" w:line="240" w:lineRule="auto"/>
      </w:pPr>
    </w:p>
    <w:p w14:paraId="24D0AD21" w14:textId="77777777" w:rsidR="008C7D94" w:rsidRDefault="008C7D94" w:rsidP="008C00EE">
      <w:pPr>
        <w:spacing w:after="0" w:line="240" w:lineRule="auto"/>
      </w:pPr>
    </w:p>
    <w:p w14:paraId="1A6E0335" w14:textId="77777777" w:rsidR="008C7D94" w:rsidRDefault="008C7D94" w:rsidP="008C00EE">
      <w:pPr>
        <w:spacing w:after="0" w:line="240" w:lineRule="auto"/>
      </w:pPr>
    </w:p>
    <w:p w14:paraId="37360B01" w14:textId="77777777" w:rsidR="008C7D94" w:rsidRDefault="008C7D94" w:rsidP="008C00EE">
      <w:pPr>
        <w:spacing w:after="0" w:line="240" w:lineRule="auto"/>
      </w:pPr>
    </w:p>
    <w:p w14:paraId="4F4A575C" w14:textId="77777777" w:rsidR="008C7D94" w:rsidRDefault="008C7D94" w:rsidP="008C00EE">
      <w:pPr>
        <w:spacing w:after="0" w:line="240" w:lineRule="auto"/>
      </w:pPr>
    </w:p>
    <w:p w14:paraId="7325324E" w14:textId="77777777" w:rsidR="008C7D94" w:rsidRDefault="008C7D94" w:rsidP="008C00EE">
      <w:pPr>
        <w:spacing w:after="0" w:line="240" w:lineRule="auto"/>
      </w:pPr>
    </w:p>
    <w:p w14:paraId="469A516F" w14:textId="77777777" w:rsidR="008C7D94" w:rsidRDefault="008C7D94" w:rsidP="008C00EE">
      <w:pPr>
        <w:spacing w:after="0" w:line="240" w:lineRule="auto"/>
      </w:pPr>
    </w:p>
    <w:p w14:paraId="235B2895" w14:textId="77777777" w:rsidR="008C7D94" w:rsidRDefault="008C7D94" w:rsidP="008C00EE">
      <w:pPr>
        <w:spacing w:after="0" w:line="240" w:lineRule="auto"/>
      </w:pPr>
    </w:p>
    <w:p w14:paraId="1660012A" w14:textId="77777777" w:rsidR="008C7D94" w:rsidRDefault="008C7D94" w:rsidP="008C00EE">
      <w:pPr>
        <w:spacing w:after="0" w:line="240" w:lineRule="auto"/>
      </w:pPr>
    </w:p>
    <w:p w14:paraId="778FE28C" w14:textId="77777777" w:rsidR="008C7D94" w:rsidRDefault="008C7D94" w:rsidP="008C00EE">
      <w:pPr>
        <w:spacing w:after="0" w:line="240" w:lineRule="auto"/>
      </w:pPr>
    </w:p>
    <w:p w14:paraId="3EFCEB37" w14:textId="7C19744F" w:rsidR="008C00EE" w:rsidRDefault="00AC617C" w:rsidP="008C00EE">
      <w:pPr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>
        <w:t>(</w:t>
      </w:r>
      <w:r>
        <w:rPr>
          <w:b/>
          <w:bCs/>
          <w:i/>
          <w:iCs/>
        </w:rPr>
        <w:t>Lakukan Scan di Ruang Operator</w:t>
      </w:r>
      <w:r>
        <w:rPr>
          <w:i/>
          <w:iCs/>
        </w:rPr>
        <w:t>, Operator Loading &amp; Unloading Wajib Scan QR Code</w:t>
      </w:r>
      <w:r>
        <w:t>)</w:t>
      </w:r>
      <w:r w:rsidR="008C00EE" w:rsidRPr="008C00EE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</w:p>
    <w:p w14:paraId="12FD6E60" w14:textId="77777777" w:rsidR="008C00EE" w:rsidRDefault="008C00EE">
      <w:pPr>
        <w:spacing w:after="0"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br w:type="page"/>
      </w:r>
    </w:p>
    <w:p w14:paraId="30A98467" w14:textId="07D86092" w:rsidR="008C00EE" w:rsidRPr="008C00EE" w:rsidRDefault="008C00EE" w:rsidP="008C00EE">
      <w:pPr>
        <w:spacing w:after="0" w:line="240" w:lineRule="auto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hAnsiTheme="majorHAnsi" w:cstheme="majorHAnsi"/>
          <w:b/>
          <w:bCs/>
          <w:sz w:val="20"/>
          <w:szCs w:val="20"/>
        </w:rPr>
        <w:lastRenderedPageBreak/>
        <w:t>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294"/>
      </w:tblGrid>
      <w:tr w:rsidR="008C00EE" w:rsidRPr="008C00EE" w14:paraId="694F49BD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7249249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7B0E293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3F28E0FB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21CCCB2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489960F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7D3AA82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1E4BD87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5EBB706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272564EF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6E41129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Loading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5172409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49BDBDC3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609DEA8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Terima (BBL)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253A543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4BD428F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0F25BE6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Terima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36054F3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5C3E5CD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6BAF1D4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Unloading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3803D30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CFB3DC8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4753A1A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No Segel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6E6DFFC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D7DE11F" w14:textId="77777777" w:rsidR="008C00EE" w:rsidRPr="008C00EE" w:rsidRDefault="008C00EE" w:rsidP="008C00EE">
      <w:pPr>
        <w:keepNext/>
        <w:keepLines/>
        <w:spacing w:after="0" w:line="240" w:lineRule="auto"/>
        <w:outlineLvl w:val="2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eastAsiaTheme="majorEastAsia" w:hAnsiTheme="majorHAnsi" w:cstheme="majorHAnsi"/>
          <w:b/>
          <w:bCs/>
          <w:sz w:val="20"/>
          <w:szCs w:val="20"/>
        </w:rPr>
        <w:t>Pengesahan 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81"/>
        <w:gridCol w:w="2752"/>
      </w:tblGrid>
      <w:tr w:rsidR="008C00EE" w:rsidRPr="008C00EE" w14:paraId="0ADD15B6" w14:textId="77777777" w:rsidTr="00585C58">
        <w:tc>
          <w:tcPr>
            <w:tcW w:w="2880" w:type="dxa"/>
          </w:tcPr>
          <w:p w14:paraId="01323656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Pelaksana</w:t>
            </w:r>
          </w:p>
        </w:tc>
        <w:tc>
          <w:tcPr>
            <w:tcW w:w="5733" w:type="dxa"/>
            <w:gridSpan w:val="2"/>
          </w:tcPr>
          <w:p w14:paraId="7E5B2D12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Menyetujui,</w:t>
            </w:r>
          </w:p>
        </w:tc>
      </w:tr>
      <w:tr w:rsidR="008C00EE" w:rsidRPr="008C00EE" w14:paraId="02BC7A1F" w14:textId="77777777" w:rsidTr="00585C58">
        <w:tc>
          <w:tcPr>
            <w:tcW w:w="2880" w:type="dxa"/>
          </w:tcPr>
          <w:p w14:paraId="5E96A408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Driver</w:t>
            </w:r>
          </w:p>
        </w:tc>
        <w:tc>
          <w:tcPr>
            <w:tcW w:w="2981" w:type="dxa"/>
          </w:tcPr>
          <w:p w14:paraId="541FBA98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Loading</w:t>
            </w:r>
          </w:p>
        </w:tc>
        <w:tc>
          <w:tcPr>
            <w:tcW w:w="2752" w:type="dxa"/>
          </w:tcPr>
          <w:p w14:paraId="6046447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Unloading</w:t>
            </w:r>
          </w:p>
        </w:tc>
      </w:tr>
      <w:tr w:rsidR="008C00EE" w:rsidRPr="008C00EE" w14:paraId="28FF7782" w14:textId="77777777" w:rsidTr="00585C58">
        <w:tc>
          <w:tcPr>
            <w:tcW w:w="2880" w:type="dxa"/>
          </w:tcPr>
          <w:p w14:paraId="13A5AD4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5F5A1F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B524B8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F29587C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(____________________)</w:t>
            </w:r>
          </w:p>
        </w:tc>
        <w:tc>
          <w:tcPr>
            <w:tcW w:w="2981" w:type="dxa"/>
          </w:tcPr>
          <w:p w14:paraId="603454F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2ACE30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D8F103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46EB594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  <w:tc>
          <w:tcPr>
            <w:tcW w:w="2752" w:type="dxa"/>
          </w:tcPr>
          <w:p w14:paraId="263891D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33F7284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4191F8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2DA3A68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</w:tr>
    </w:tbl>
    <w:p w14:paraId="6B9873E4" w14:textId="77777777" w:rsidR="008C00EE" w:rsidRPr="008C00EE" w:rsidRDefault="008C00EE" w:rsidP="008C00EE">
      <w:pPr>
        <w:spacing w:before="240" w:after="0" w:line="240" w:lineRule="auto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hAnsiTheme="majorHAnsi" w:cstheme="majorHAnsi"/>
          <w:b/>
          <w:bCs/>
          <w:sz w:val="20"/>
          <w:szCs w:val="20"/>
        </w:rPr>
        <w:t>Rute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294"/>
      </w:tblGrid>
      <w:tr w:rsidR="008C00EE" w:rsidRPr="008C00EE" w14:paraId="52A8476F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52A2DE7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4D3DB07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4E635E91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1CC9449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705A2C5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2D3335F6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552FC89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252F935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3C55B39F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20A9E64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Loading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30F4D9D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7E8B336E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3ED89C2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Terima (BBL)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16EC33C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914CBD1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D40F08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Terima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7F577447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1FC229B5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0DDBECD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Unloading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491AAF4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72C38DE9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76C6B71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No Segel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406B630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3281995" w14:textId="77777777" w:rsidR="008C00EE" w:rsidRPr="008C00EE" w:rsidRDefault="008C00EE" w:rsidP="008C00EE">
      <w:pPr>
        <w:keepNext/>
        <w:keepLines/>
        <w:spacing w:after="0" w:line="240" w:lineRule="auto"/>
        <w:outlineLvl w:val="2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eastAsiaTheme="majorEastAsia" w:hAnsiTheme="majorHAnsi" w:cstheme="majorHAnsi"/>
          <w:b/>
          <w:bCs/>
          <w:sz w:val="20"/>
          <w:szCs w:val="20"/>
        </w:rPr>
        <w:t>Pengesahan 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81"/>
        <w:gridCol w:w="2752"/>
      </w:tblGrid>
      <w:tr w:rsidR="008C00EE" w:rsidRPr="008C00EE" w14:paraId="22885ED8" w14:textId="77777777" w:rsidTr="00585C58">
        <w:tc>
          <w:tcPr>
            <w:tcW w:w="2880" w:type="dxa"/>
          </w:tcPr>
          <w:p w14:paraId="446A3F5F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Pelaksana</w:t>
            </w:r>
          </w:p>
        </w:tc>
        <w:tc>
          <w:tcPr>
            <w:tcW w:w="5733" w:type="dxa"/>
            <w:gridSpan w:val="2"/>
          </w:tcPr>
          <w:p w14:paraId="3B0DFBF9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Menyetujui,</w:t>
            </w:r>
          </w:p>
        </w:tc>
      </w:tr>
      <w:tr w:rsidR="008C00EE" w:rsidRPr="008C00EE" w14:paraId="07910B0E" w14:textId="77777777" w:rsidTr="00585C58">
        <w:tc>
          <w:tcPr>
            <w:tcW w:w="2880" w:type="dxa"/>
          </w:tcPr>
          <w:p w14:paraId="64AB40B6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Driver</w:t>
            </w:r>
          </w:p>
        </w:tc>
        <w:tc>
          <w:tcPr>
            <w:tcW w:w="2981" w:type="dxa"/>
          </w:tcPr>
          <w:p w14:paraId="18DE6175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Loading</w:t>
            </w:r>
          </w:p>
        </w:tc>
        <w:tc>
          <w:tcPr>
            <w:tcW w:w="2752" w:type="dxa"/>
          </w:tcPr>
          <w:p w14:paraId="264D8917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Unloading</w:t>
            </w:r>
          </w:p>
        </w:tc>
      </w:tr>
      <w:tr w:rsidR="008C00EE" w:rsidRPr="008C00EE" w14:paraId="4BBF5662" w14:textId="77777777" w:rsidTr="00585C58">
        <w:tc>
          <w:tcPr>
            <w:tcW w:w="2880" w:type="dxa"/>
          </w:tcPr>
          <w:p w14:paraId="6261C77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C2D0C1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735F0F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B697A42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(____________________)</w:t>
            </w:r>
          </w:p>
        </w:tc>
        <w:tc>
          <w:tcPr>
            <w:tcW w:w="2981" w:type="dxa"/>
          </w:tcPr>
          <w:p w14:paraId="188429F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14AC977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D1FA0D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1692972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  <w:tc>
          <w:tcPr>
            <w:tcW w:w="2752" w:type="dxa"/>
          </w:tcPr>
          <w:p w14:paraId="4A67EB1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FB34BD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C71598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385B6B6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</w:tr>
    </w:tbl>
    <w:p w14:paraId="0661C785" w14:textId="77777777" w:rsidR="008C00EE" w:rsidRPr="008C00EE" w:rsidRDefault="008C00EE" w:rsidP="008C00EE">
      <w:pPr>
        <w:spacing w:before="240" w:after="0" w:line="240" w:lineRule="auto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hAnsiTheme="majorHAnsi" w:cstheme="majorHAnsi"/>
          <w:b/>
          <w:bCs/>
          <w:sz w:val="20"/>
          <w:szCs w:val="20"/>
        </w:rPr>
        <w:t>Rute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294"/>
      </w:tblGrid>
      <w:tr w:rsidR="008C00EE" w:rsidRPr="008C00EE" w14:paraId="0B55B92A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702FEB97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796DFB7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7141CE1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72AD302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791C8B2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12D68D8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9A4D45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0373812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1E1FA60B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461BCD2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Loading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339960B4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69FBB010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3F31C6D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Terima (BBL)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73A7087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61EE5DF9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779E4DE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Terima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0F20371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848ED37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1097F38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Unloading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30661BE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38ECB15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00C14CB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No Segel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12A809D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811D6A2" w14:textId="77777777" w:rsidR="008C00EE" w:rsidRPr="008C00EE" w:rsidRDefault="008C00EE" w:rsidP="008C00EE">
      <w:pPr>
        <w:keepNext/>
        <w:keepLines/>
        <w:spacing w:after="0" w:line="240" w:lineRule="auto"/>
        <w:outlineLvl w:val="2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eastAsiaTheme="majorEastAsia" w:hAnsiTheme="majorHAnsi" w:cstheme="majorHAnsi"/>
          <w:b/>
          <w:bCs/>
          <w:sz w:val="20"/>
          <w:szCs w:val="20"/>
        </w:rPr>
        <w:t>Pengesahan 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81"/>
        <w:gridCol w:w="2752"/>
      </w:tblGrid>
      <w:tr w:rsidR="008C00EE" w:rsidRPr="008C00EE" w14:paraId="48BB8864" w14:textId="77777777" w:rsidTr="00585C58">
        <w:tc>
          <w:tcPr>
            <w:tcW w:w="2880" w:type="dxa"/>
          </w:tcPr>
          <w:p w14:paraId="4F63D985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Pelaksana</w:t>
            </w:r>
          </w:p>
        </w:tc>
        <w:tc>
          <w:tcPr>
            <w:tcW w:w="5733" w:type="dxa"/>
            <w:gridSpan w:val="2"/>
          </w:tcPr>
          <w:p w14:paraId="449CA6E5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Menyetujui,</w:t>
            </w:r>
          </w:p>
        </w:tc>
      </w:tr>
      <w:tr w:rsidR="008C00EE" w:rsidRPr="008C00EE" w14:paraId="22E0CCE0" w14:textId="77777777" w:rsidTr="00585C58">
        <w:tc>
          <w:tcPr>
            <w:tcW w:w="2880" w:type="dxa"/>
          </w:tcPr>
          <w:p w14:paraId="5D6C3F1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Driver</w:t>
            </w:r>
          </w:p>
        </w:tc>
        <w:tc>
          <w:tcPr>
            <w:tcW w:w="2981" w:type="dxa"/>
          </w:tcPr>
          <w:p w14:paraId="1CBC47BE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Loading</w:t>
            </w:r>
          </w:p>
        </w:tc>
        <w:tc>
          <w:tcPr>
            <w:tcW w:w="2752" w:type="dxa"/>
          </w:tcPr>
          <w:p w14:paraId="7E191252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Unloading</w:t>
            </w:r>
          </w:p>
        </w:tc>
      </w:tr>
      <w:tr w:rsidR="008C00EE" w:rsidRPr="008C00EE" w14:paraId="2BDFEC64" w14:textId="77777777" w:rsidTr="00585C58">
        <w:tc>
          <w:tcPr>
            <w:tcW w:w="2880" w:type="dxa"/>
          </w:tcPr>
          <w:p w14:paraId="2520753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93E39B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3380C4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3CA702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(____________________)</w:t>
            </w:r>
          </w:p>
        </w:tc>
        <w:tc>
          <w:tcPr>
            <w:tcW w:w="2981" w:type="dxa"/>
          </w:tcPr>
          <w:p w14:paraId="79DFEB0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E48CD6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9FBC7B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B28E01C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  <w:tc>
          <w:tcPr>
            <w:tcW w:w="2752" w:type="dxa"/>
          </w:tcPr>
          <w:p w14:paraId="6A2A9A5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F6EF0E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1D1287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C5CB6DD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</w:tr>
    </w:tbl>
    <w:p w14:paraId="487C8355" w14:textId="77777777" w:rsidR="008C00EE" w:rsidRPr="008C00EE" w:rsidRDefault="008C00EE" w:rsidP="008C00EE">
      <w:pPr>
        <w:spacing w:before="240" w:after="0" w:line="240" w:lineRule="auto"/>
        <w:rPr>
          <w:rFonts w:asciiTheme="majorHAnsi" w:hAnsiTheme="majorHAnsi" w:cstheme="majorHAnsi"/>
          <w:sz w:val="20"/>
          <w:szCs w:val="20"/>
        </w:rPr>
      </w:pPr>
    </w:p>
    <w:p w14:paraId="6BC726E6" w14:textId="77777777" w:rsidR="008C00EE" w:rsidRPr="008C00EE" w:rsidRDefault="008C00EE" w:rsidP="008C00EE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8C00EE">
        <w:rPr>
          <w:rFonts w:asciiTheme="majorHAnsi" w:hAnsiTheme="majorHAnsi" w:cstheme="majorHAnsi"/>
          <w:sz w:val="20"/>
          <w:szCs w:val="20"/>
        </w:rPr>
        <w:br w:type="page"/>
      </w:r>
    </w:p>
    <w:p w14:paraId="522C2949" w14:textId="77777777" w:rsidR="008C00EE" w:rsidRPr="008C00EE" w:rsidRDefault="008C00EE" w:rsidP="008C00EE">
      <w:pPr>
        <w:spacing w:after="0" w:line="240" w:lineRule="auto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hAnsiTheme="majorHAnsi" w:cstheme="majorHAnsi"/>
          <w:b/>
          <w:bCs/>
          <w:sz w:val="20"/>
          <w:szCs w:val="20"/>
        </w:rPr>
        <w:lastRenderedPageBreak/>
        <w:t>Rute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294"/>
      </w:tblGrid>
      <w:tr w:rsidR="008C00EE" w:rsidRPr="008C00EE" w14:paraId="276F853C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0338A65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2F533D9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4A77CFC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7C57071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31B700D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151D23A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872C3B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25C9FF3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C6735D1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4AFAD9B4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Loading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147EB80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74DCE6CC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7E88792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Terima (BBL)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549BB78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FFBC5F8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598F0CC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Terima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5FE930A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65F71739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48E66C0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Unloading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4ACAED1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2F8AA75A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5342CD8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No Segel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44D4B75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542EF40" w14:textId="77777777" w:rsidR="008C00EE" w:rsidRPr="008C00EE" w:rsidRDefault="008C00EE" w:rsidP="008C00EE">
      <w:pPr>
        <w:keepNext/>
        <w:keepLines/>
        <w:spacing w:after="0" w:line="240" w:lineRule="auto"/>
        <w:outlineLvl w:val="2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eastAsiaTheme="majorEastAsia" w:hAnsiTheme="majorHAnsi" w:cstheme="majorHAnsi"/>
          <w:b/>
          <w:bCs/>
          <w:sz w:val="20"/>
          <w:szCs w:val="20"/>
        </w:rPr>
        <w:t>Pengesahan 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81"/>
        <w:gridCol w:w="2752"/>
      </w:tblGrid>
      <w:tr w:rsidR="008C00EE" w:rsidRPr="008C00EE" w14:paraId="04E3998C" w14:textId="77777777" w:rsidTr="00585C58">
        <w:tc>
          <w:tcPr>
            <w:tcW w:w="2880" w:type="dxa"/>
          </w:tcPr>
          <w:p w14:paraId="23E15600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Pelaksana</w:t>
            </w:r>
          </w:p>
        </w:tc>
        <w:tc>
          <w:tcPr>
            <w:tcW w:w="5733" w:type="dxa"/>
            <w:gridSpan w:val="2"/>
          </w:tcPr>
          <w:p w14:paraId="16ACF945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Menyetujui,</w:t>
            </w:r>
          </w:p>
        </w:tc>
      </w:tr>
      <w:tr w:rsidR="008C00EE" w:rsidRPr="008C00EE" w14:paraId="6144494B" w14:textId="77777777" w:rsidTr="00585C58">
        <w:tc>
          <w:tcPr>
            <w:tcW w:w="2880" w:type="dxa"/>
          </w:tcPr>
          <w:p w14:paraId="2A863C4B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Driver</w:t>
            </w:r>
          </w:p>
        </w:tc>
        <w:tc>
          <w:tcPr>
            <w:tcW w:w="2981" w:type="dxa"/>
          </w:tcPr>
          <w:p w14:paraId="7AC3D81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Loading</w:t>
            </w:r>
          </w:p>
        </w:tc>
        <w:tc>
          <w:tcPr>
            <w:tcW w:w="2752" w:type="dxa"/>
          </w:tcPr>
          <w:p w14:paraId="464507AD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Unloading</w:t>
            </w:r>
          </w:p>
        </w:tc>
      </w:tr>
      <w:tr w:rsidR="008C00EE" w:rsidRPr="008C00EE" w14:paraId="720B1930" w14:textId="77777777" w:rsidTr="00585C58">
        <w:tc>
          <w:tcPr>
            <w:tcW w:w="2880" w:type="dxa"/>
          </w:tcPr>
          <w:p w14:paraId="13BCAD1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8494C4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013D54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D9A960F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(____________________)</w:t>
            </w:r>
          </w:p>
        </w:tc>
        <w:tc>
          <w:tcPr>
            <w:tcW w:w="2981" w:type="dxa"/>
          </w:tcPr>
          <w:p w14:paraId="1E7B8F6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539F12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AE4897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C7A1AC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  <w:tc>
          <w:tcPr>
            <w:tcW w:w="2752" w:type="dxa"/>
          </w:tcPr>
          <w:p w14:paraId="0361425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53BEB5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6C01E4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3557F8D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</w:tr>
    </w:tbl>
    <w:p w14:paraId="2ED245E4" w14:textId="77777777" w:rsidR="008C00EE" w:rsidRPr="008C00EE" w:rsidRDefault="008C00EE" w:rsidP="008C00EE">
      <w:pPr>
        <w:spacing w:before="240" w:after="0" w:line="240" w:lineRule="auto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hAnsiTheme="majorHAnsi" w:cstheme="majorHAnsi"/>
          <w:b/>
          <w:bCs/>
          <w:sz w:val="20"/>
          <w:szCs w:val="20"/>
        </w:rPr>
        <w:t>Rute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294"/>
      </w:tblGrid>
      <w:tr w:rsidR="008C00EE" w:rsidRPr="008C00EE" w14:paraId="3DF004AB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53D0149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70B3D49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62D25983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BEFDD2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7C04E50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53BC898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AC0E41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14F9FBC1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C5A2C68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718B52D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Loading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08F7252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4BC828EA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7A664B5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Terima (BBL)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41649C2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96A06BC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58D6662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Terima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341AF65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753778B5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43910F9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Unloading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2F0F338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5CED6323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6C1EB55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No Segel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711F683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A01243D" w14:textId="77777777" w:rsidR="008C00EE" w:rsidRPr="008C00EE" w:rsidRDefault="008C00EE" w:rsidP="008C00EE">
      <w:pPr>
        <w:keepNext/>
        <w:keepLines/>
        <w:spacing w:after="0" w:line="240" w:lineRule="auto"/>
        <w:outlineLvl w:val="2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eastAsiaTheme="majorEastAsia" w:hAnsiTheme="majorHAnsi" w:cstheme="majorHAnsi"/>
          <w:b/>
          <w:bCs/>
          <w:sz w:val="20"/>
          <w:szCs w:val="20"/>
        </w:rPr>
        <w:t>Pengesahan 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81"/>
        <w:gridCol w:w="2752"/>
      </w:tblGrid>
      <w:tr w:rsidR="008C00EE" w:rsidRPr="008C00EE" w14:paraId="34A9F157" w14:textId="77777777" w:rsidTr="00585C58">
        <w:tc>
          <w:tcPr>
            <w:tcW w:w="2880" w:type="dxa"/>
          </w:tcPr>
          <w:p w14:paraId="38D7E89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Pelaksana</w:t>
            </w:r>
          </w:p>
        </w:tc>
        <w:tc>
          <w:tcPr>
            <w:tcW w:w="5733" w:type="dxa"/>
            <w:gridSpan w:val="2"/>
          </w:tcPr>
          <w:p w14:paraId="4E01C330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Menyetujui,</w:t>
            </w:r>
          </w:p>
        </w:tc>
      </w:tr>
      <w:tr w:rsidR="008C00EE" w:rsidRPr="008C00EE" w14:paraId="41BF7493" w14:textId="77777777" w:rsidTr="00585C58">
        <w:tc>
          <w:tcPr>
            <w:tcW w:w="2880" w:type="dxa"/>
          </w:tcPr>
          <w:p w14:paraId="769C5578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Driver</w:t>
            </w:r>
          </w:p>
        </w:tc>
        <w:tc>
          <w:tcPr>
            <w:tcW w:w="2981" w:type="dxa"/>
          </w:tcPr>
          <w:p w14:paraId="6687C5A4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Loading</w:t>
            </w:r>
          </w:p>
        </w:tc>
        <w:tc>
          <w:tcPr>
            <w:tcW w:w="2752" w:type="dxa"/>
          </w:tcPr>
          <w:p w14:paraId="01B617E6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Unloading</w:t>
            </w:r>
          </w:p>
        </w:tc>
      </w:tr>
      <w:tr w:rsidR="008C00EE" w:rsidRPr="008C00EE" w14:paraId="3F0AEAC8" w14:textId="77777777" w:rsidTr="00585C58">
        <w:tc>
          <w:tcPr>
            <w:tcW w:w="2880" w:type="dxa"/>
          </w:tcPr>
          <w:p w14:paraId="68E7F0B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50A67A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B3692D0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7AAEAB0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(____________________)</w:t>
            </w:r>
          </w:p>
        </w:tc>
        <w:tc>
          <w:tcPr>
            <w:tcW w:w="2981" w:type="dxa"/>
          </w:tcPr>
          <w:p w14:paraId="12FA337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395015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6607D4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B217FA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  <w:tc>
          <w:tcPr>
            <w:tcW w:w="2752" w:type="dxa"/>
          </w:tcPr>
          <w:p w14:paraId="714ECB34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6D66D9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B383D9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7A06336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</w:tr>
    </w:tbl>
    <w:p w14:paraId="20DDBE2B" w14:textId="77777777" w:rsidR="008C00EE" w:rsidRPr="008C00EE" w:rsidRDefault="008C00EE" w:rsidP="008C00EE">
      <w:pPr>
        <w:spacing w:before="240" w:after="0" w:line="240" w:lineRule="auto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hAnsiTheme="majorHAnsi" w:cstheme="majorHAnsi"/>
          <w:b/>
          <w:bCs/>
          <w:sz w:val="20"/>
          <w:szCs w:val="20"/>
        </w:rPr>
        <w:t>Rute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294"/>
      </w:tblGrid>
      <w:tr w:rsidR="008C00EE" w:rsidRPr="008C00EE" w14:paraId="0A5D3DBC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75D5445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11ABE42D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75439AD2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6160F4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07557A5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758B190A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3D97591C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Kirim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7242538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3AE5FC75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744C7B0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Loading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3519D3F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058626E2" w14:textId="77777777" w:rsidTr="00585C58">
        <w:tc>
          <w:tcPr>
            <w:tcW w:w="4316" w:type="dxa"/>
            <w:tcBorders>
              <w:top w:val="single" w:sz="18" w:space="0" w:color="auto"/>
              <w:left w:val="single" w:sz="18" w:space="0" w:color="auto"/>
            </w:tcBorders>
          </w:tcPr>
          <w:p w14:paraId="2412D7C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Gross Terima (BBL)</w:t>
            </w:r>
          </w:p>
        </w:tc>
        <w:tc>
          <w:tcPr>
            <w:tcW w:w="4314" w:type="dxa"/>
            <w:tcBorders>
              <w:top w:val="single" w:sz="18" w:space="0" w:color="auto"/>
              <w:right w:val="single" w:sz="18" w:space="0" w:color="auto"/>
            </w:tcBorders>
          </w:tcPr>
          <w:p w14:paraId="01ED3E9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64F0ADF2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068E564B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Nett Terima (BBL)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1D912978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1641B139" w14:textId="77777777" w:rsidTr="00585C58">
        <w:tc>
          <w:tcPr>
            <w:tcW w:w="4316" w:type="dxa"/>
            <w:tcBorders>
              <w:left w:val="single" w:sz="18" w:space="0" w:color="auto"/>
            </w:tcBorders>
          </w:tcPr>
          <w:p w14:paraId="004E0F8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Jam Unloading</w:t>
            </w:r>
          </w:p>
        </w:tc>
        <w:tc>
          <w:tcPr>
            <w:tcW w:w="4314" w:type="dxa"/>
            <w:tcBorders>
              <w:right w:val="single" w:sz="18" w:space="0" w:color="auto"/>
            </w:tcBorders>
          </w:tcPr>
          <w:p w14:paraId="4DB790FA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C00EE" w:rsidRPr="008C00EE" w14:paraId="6FF50EDE" w14:textId="77777777" w:rsidTr="00585C58">
        <w:tc>
          <w:tcPr>
            <w:tcW w:w="4316" w:type="dxa"/>
            <w:tcBorders>
              <w:left w:val="single" w:sz="18" w:space="0" w:color="auto"/>
              <w:bottom w:val="single" w:sz="18" w:space="0" w:color="auto"/>
            </w:tcBorders>
          </w:tcPr>
          <w:p w14:paraId="713896D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No Segel</w:t>
            </w:r>
          </w:p>
        </w:tc>
        <w:tc>
          <w:tcPr>
            <w:tcW w:w="4314" w:type="dxa"/>
            <w:tcBorders>
              <w:bottom w:val="single" w:sz="18" w:space="0" w:color="auto"/>
              <w:right w:val="single" w:sz="18" w:space="0" w:color="auto"/>
            </w:tcBorders>
          </w:tcPr>
          <w:p w14:paraId="2300C793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7484AE5" w14:textId="77777777" w:rsidR="008C00EE" w:rsidRPr="008C00EE" w:rsidRDefault="008C00EE" w:rsidP="008C00EE">
      <w:pPr>
        <w:keepNext/>
        <w:keepLines/>
        <w:spacing w:after="0" w:line="240" w:lineRule="auto"/>
        <w:outlineLvl w:val="2"/>
        <w:rPr>
          <w:rFonts w:asciiTheme="majorHAnsi" w:eastAsiaTheme="majorEastAsia" w:hAnsiTheme="majorHAnsi" w:cstheme="majorHAnsi"/>
          <w:b/>
          <w:bCs/>
          <w:sz w:val="20"/>
          <w:szCs w:val="20"/>
        </w:rPr>
      </w:pPr>
      <w:r w:rsidRPr="008C00EE">
        <w:rPr>
          <w:rFonts w:asciiTheme="majorHAnsi" w:eastAsiaTheme="majorEastAsia" w:hAnsiTheme="majorHAnsi" w:cstheme="majorHAnsi"/>
          <w:b/>
          <w:bCs/>
          <w:sz w:val="20"/>
          <w:szCs w:val="20"/>
        </w:rPr>
        <w:t>Pengesahan Rute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81"/>
        <w:gridCol w:w="2752"/>
      </w:tblGrid>
      <w:tr w:rsidR="008C00EE" w:rsidRPr="008C00EE" w14:paraId="594D6A73" w14:textId="77777777" w:rsidTr="00585C58">
        <w:tc>
          <w:tcPr>
            <w:tcW w:w="2880" w:type="dxa"/>
          </w:tcPr>
          <w:p w14:paraId="1B6DEA9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Pelaksana</w:t>
            </w:r>
          </w:p>
        </w:tc>
        <w:tc>
          <w:tcPr>
            <w:tcW w:w="5733" w:type="dxa"/>
            <w:gridSpan w:val="2"/>
          </w:tcPr>
          <w:p w14:paraId="62CC7911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Menyetujui,</w:t>
            </w:r>
          </w:p>
        </w:tc>
      </w:tr>
      <w:tr w:rsidR="008C00EE" w:rsidRPr="008C00EE" w14:paraId="400786FA" w14:textId="77777777" w:rsidTr="00585C58">
        <w:tc>
          <w:tcPr>
            <w:tcW w:w="2880" w:type="dxa"/>
          </w:tcPr>
          <w:p w14:paraId="09F99F7D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Driver</w:t>
            </w:r>
          </w:p>
        </w:tc>
        <w:tc>
          <w:tcPr>
            <w:tcW w:w="2981" w:type="dxa"/>
          </w:tcPr>
          <w:p w14:paraId="48682C7E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Loading</w:t>
            </w:r>
          </w:p>
        </w:tc>
        <w:tc>
          <w:tcPr>
            <w:tcW w:w="2752" w:type="dxa"/>
          </w:tcPr>
          <w:p w14:paraId="5F7FAC72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Operator Unloading</w:t>
            </w:r>
          </w:p>
        </w:tc>
      </w:tr>
      <w:tr w:rsidR="008C00EE" w:rsidRPr="008C00EE" w14:paraId="4A9ACC82" w14:textId="77777777" w:rsidTr="00585C58">
        <w:tc>
          <w:tcPr>
            <w:tcW w:w="2880" w:type="dxa"/>
          </w:tcPr>
          <w:p w14:paraId="7BD1FE6E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21ACB74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8FC06F9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7A42C2B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(____________________)</w:t>
            </w:r>
          </w:p>
        </w:tc>
        <w:tc>
          <w:tcPr>
            <w:tcW w:w="2981" w:type="dxa"/>
          </w:tcPr>
          <w:p w14:paraId="103F1975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FC05AF2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16DCDA7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C777469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  <w:tc>
          <w:tcPr>
            <w:tcW w:w="2752" w:type="dxa"/>
          </w:tcPr>
          <w:p w14:paraId="2DB9939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3610C6F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D26D7B6" w14:textId="77777777" w:rsidR="008C00EE" w:rsidRPr="008C00EE" w:rsidRDefault="008C00EE" w:rsidP="008C00EE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62E55B4" w14:textId="77777777" w:rsidR="008C00EE" w:rsidRPr="008C00EE" w:rsidRDefault="008C00EE" w:rsidP="008C00EE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C00EE">
              <w:rPr>
                <w:rFonts w:asciiTheme="majorHAnsi" w:hAnsiTheme="majorHAnsi" w:cstheme="majorHAnsi"/>
                <w:sz w:val="20"/>
                <w:szCs w:val="20"/>
              </w:rPr>
              <w:t>(________________________)</w:t>
            </w:r>
          </w:p>
        </w:tc>
      </w:tr>
    </w:tbl>
    <w:p w14:paraId="2FA46335" w14:textId="77777777" w:rsidR="008C00EE" w:rsidRPr="008C00EE" w:rsidRDefault="008C00EE" w:rsidP="008C00EE">
      <w:pPr>
        <w:spacing w:before="240" w:after="0" w:line="240" w:lineRule="auto"/>
        <w:rPr>
          <w:rFonts w:asciiTheme="majorHAnsi" w:hAnsiTheme="majorHAnsi" w:cstheme="majorHAnsi"/>
          <w:sz w:val="20"/>
          <w:szCs w:val="20"/>
        </w:rPr>
      </w:pPr>
    </w:p>
    <w:p w14:paraId="4F3FB22D" w14:textId="507EA2C6" w:rsidR="00222472" w:rsidRDefault="00222472">
      <w:pPr>
        <w:rPr>
          <w:b/>
          <w:bCs/>
        </w:rPr>
      </w:pPr>
    </w:p>
    <w:sectPr w:rsidR="00222472" w:rsidSect="008C00EE">
      <w:headerReference w:type="default" r:id="rId8"/>
      <w:pgSz w:w="12240" w:h="15840"/>
      <w:pgMar w:top="1440" w:right="1800" w:bottom="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641FE" w14:textId="77777777" w:rsidR="00A518D9" w:rsidRDefault="00A518D9">
      <w:pPr>
        <w:spacing w:line="240" w:lineRule="auto"/>
      </w:pPr>
      <w:r>
        <w:separator/>
      </w:r>
    </w:p>
  </w:endnote>
  <w:endnote w:type="continuationSeparator" w:id="0">
    <w:p w14:paraId="622D3228" w14:textId="77777777" w:rsidR="00A518D9" w:rsidRDefault="00A518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CB073" w14:textId="77777777" w:rsidR="00A518D9" w:rsidRDefault="00A518D9">
      <w:pPr>
        <w:spacing w:after="0"/>
      </w:pPr>
      <w:r>
        <w:separator/>
      </w:r>
    </w:p>
  </w:footnote>
  <w:footnote w:type="continuationSeparator" w:id="0">
    <w:p w14:paraId="6CF1B8FF" w14:textId="77777777" w:rsidR="00A518D9" w:rsidRDefault="00A518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19"/>
      <w:gridCol w:w="6121"/>
    </w:tblGrid>
    <w:tr w:rsidR="00222472" w14:paraId="370EE6CE" w14:textId="77777777">
      <w:tc>
        <w:tcPr>
          <w:tcW w:w="2518" w:type="dxa"/>
        </w:tcPr>
        <w:p w14:paraId="7D816325" w14:textId="77777777" w:rsidR="00222472" w:rsidRDefault="00AC617C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  <w:noProof/>
            </w:rPr>
            <w:drawing>
              <wp:inline distT="0" distB="0" distL="114300" distR="114300" wp14:anchorId="2C0406E0" wp14:editId="31888356">
                <wp:extent cx="1462405" cy="457200"/>
                <wp:effectExtent l="0" t="0" r="0" b="0"/>
                <wp:docPr id="13" name="Picture 13" descr="PHR-zona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PHR-zona-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t="30699" b="380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2405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38" w:type="dxa"/>
        </w:tcPr>
        <w:p w14:paraId="67C56F76" w14:textId="77777777" w:rsidR="00222472" w:rsidRDefault="00AC617C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SURAT JALAN PENGIRIMAN CRUDE OIL VIA VACCUM TRUCK</w:t>
          </w:r>
        </w:p>
        <w:p w14:paraId="1C51E6CC" w14:textId="77777777" w:rsidR="00222472" w:rsidRDefault="00AC617C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PHR ZONA 1 JAMBI FIELD</w:t>
          </w:r>
        </w:p>
        <w:p w14:paraId="0D0FED4A" w14:textId="77777777" w:rsidR="00222472" w:rsidRDefault="00AC617C">
          <w:pPr>
            <w:pStyle w:val="Header"/>
            <w:jc w:val="center"/>
          </w:pPr>
          <w:r>
            <w:t>Jl. Lirik No. 1, Komperta Kenali Asam, Kota Jambi, Jambi, 36128</w:t>
          </w:r>
        </w:p>
      </w:tc>
    </w:tr>
  </w:tbl>
  <w:p w14:paraId="51B94C25" w14:textId="77777777" w:rsidR="00222472" w:rsidRDefault="00222472">
    <w:pPr>
      <w:pStyle w:val="Header"/>
      <w:pBdr>
        <w:bottom w:val="single" w:sz="6" w:space="1" w:color="auto"/>
      </w:pBdr>
      <w:tabs>
        <w:tab w:val="left" w:pos="3807"/>
      </w:tabs>
      <w:rPr>
        <w:b/>
        <w:bCs/>
      </w:rPr>
    </w:pPr>
  </w:p>
  <w:p w14:paraId="4CAB0314" w14:textId="77777777" w:rsidR="00222472" w:rsidRDefault="00222472">
    <w:pPr>
      <w:pStyle w:val="Header"/>
      <w:tabs>
        <w:tab w:val="left" w:pos="3807"/>
      </w:tabs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93C"/>
    <w:rsid w:val="001B1A69"/>
    <w:rsid w:val="002057D0"/>
    <w:rsid w:val="00222472"/>
    <w:rsid w:val="0029639D"/>
    <w:rsid w:val="00326F90"/>
    <w:rsid w:val="004705AC"/>
    <w:rsid w:val="0047483A"/>
    <w:rsid w:val="00557F09"/>
    <w:rsid w:val="00574918"/>
    <w:rsid w:val="00661E3A"/>
    <w:rsid w:val="006A5BB1"/>
    <w:rsid w:val="0073765E"/>
    <w:rsid w:val="008A0FBC"/>
    <w:rsid w:val="008B2B91"/>
    <w:rsid w:val="008C00EE"/>
    <w:rsid w:val="008C7D94"/>
    <w:rsid w:val="00A518D9"/>
    <w:rsid w:val="00AA1D8D"/>
    <w:rsid w:val="00AC617C"/>
    <w:rsid w:val="00B47730"/>
    <w:rsid w:val="00BE3BA2"/>
    <w:rsid w:val="00BF3078"/>
    <w:rsid w:val="00CB0664"/>
    <w:rsid w:val="00D27735"/>
    <w:rsid w:val="00E57001"/>
    <w:rsid w:val="00EC63CA"/>
    <w:rsid w:val="00F04676"/>
    <w:rsid w:val="00FC693F"/>
    <w:rsid w:val="00FF6E79"/>
    <w:rsid w:val="06ED3380"/>
    <w:rsid w:val="0EF37117"/>
    <w:rsid w:val="12F14123"/>
    <w:rsid w:val="13B12EDD"/>
    <w:rsid w:val="16FC474C"/>
    <w:rsid w:val="174662BC"/>
    <w:rsid w:val="20190339"/>
    <w:rsid w:val="25C03A8D"/>
    <w:rsid w:val="271E795E"/>
    <w:rsid w:val="27F15616"/>
    <w:rsid w:val="2D3319B5"/>
    <w:rsid w:val="31347947"/>
    <w:rsid w:val="31A62204"/>
    <w:rsid w:val="332E3B4F"/>
    <w:rsid w:val="33FA13D4"/>
    <w:rsid w:val="34076F3C"/>
    <w:rsid w:val="380534F8"/>
    <w:rsid w:val="3A063F42"/>
    <w:rsid w:val="3F965E62"/>
    <w:rsid w:val="411078CD"/>
    <w:rsid w:val="41793A79"/>
    <w:rsid w:val="41E14722"/>
    <w:rsid w:val="42C03D90"/>
    <w:rsid w:val="44C744E6"/>
    <w:rsid w:val="479358FE"/>
    <w:rsid w:val="49E97FD0"/>
    <w:rsid w:val="4EF1403D"/>
    <w:rsid w:val="503A452D"/>
    <w:rsid w:val="544B30DE"/>
    <w:rsid w:val="55D55777"/>
    <w:rsid w:val="59327E52"/>
    <w:rsid w:val="5CB376A5"/>
    <w:rsid w:val="5DC529E5"/>
    <w:rsid w:val="610D3747"/>
    <w:rsid w:val="61E202A7"/>
    <w:rsid w:val="6A797089"/>
    <w:rsid w:val="6A8C58DC"/>
    <w:rsid w:val="6B6C4F4A"/>
    <w:rsid w:val="72E83193"/>
    <w:rsid w:val="75002218"/>
    <w:rsid w:val="783720CB"/>
    <w:rsid w:val="7AE14228"/>
    <w:rsid w:val="7CBC0D5A"/>
    <w:rsid w:val="7FC9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EAABFC"/>
  <w14:defaultImageDpi w14:val="330"/>
  <w15:docId w15:val="{37B67509-E423-4A81-BDF0-F2A49AAA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Dwi Rahmah</dc:creator>
  <cp:lastModifiedBy>sahdan17@myid365.onmicrosoft.com</cp:lastModifiedBy>
  <cp:revision>2</cp:revision>
  <dcterms:created xsi:type="dcterms:W3CDTF">2026-02-26T04:05:00Z</dcterms:created>
  <dcterms:modified xsi:type="dcterms:W3CDTF">2026-02-26T04:05:00Z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591ECEBF510C4941B49D1D9BD45BB483_12</vt:lpwstr>
  </property>
</Properties>
</file>